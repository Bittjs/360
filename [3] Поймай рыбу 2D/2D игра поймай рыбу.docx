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Georgia" w:hAnsi="Georgia" w:cs="Georgia"/>
          <w:b/>
          <w:bCs/>
          <w:sz w:val="32"/>
          <w:szCs w:val="32"/>
          <w:lang w:val="ru-RU"/>
        </w:rPr>
      </w:pPr>
      <w:r>
        <w:rPr>
          <w:rFonts w:hint="default" w:ascii="Georgia" w:hAnsi="Georgia" w:cs="Georgia"/>
          <w:b/>
          <w:bCs/>
          <w:sz w:val="32"/>
          <w:szCs w:val="32"/>
          <w:lang w:val="ru-RU"/>
        </w:rPr>
        <w:t>2</w:t>
      </w:r>
      <w:r>
        <w:rPr>
          <w:rFonts w:hint="default" w:ascii="Georgia" w:hAnsi="Georgia" w:cs="Georgia"/>
          <w:b/>
          <w:bCs/>
          <w:sz w:val="32"/>
          <w:szCs w:val="32"/>
          <w:lang w:val="en-US"/>
        </w:rPr>
        <w:t xml:space="preserve">D </w:t>
      </w:r>
      <w:r>
        <w:rPr>
          <w:rFonts w:hint="default" w:ascii="Georgia" w:hAnsi="Georgia" w:cs="Georgia"/>
          <w:b/>
          <w:bCs/>
          <w:sz w:val="32"/>
          <w:szCs w:val="32"/>
          <w:lang w:val="ru-RU"/>
        </w:rPr>
        <w:t>игра. Поймай рыбу.</w:t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Запускаем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Unity Hub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 выбираем новый проект.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474460" cy="1493520"/>
            <wp:effectExtent l="0" t="0" r="254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Выбираем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2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D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проект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Имя проекта и локацию для его сохранения. Нажимаете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Create Project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052185" cy="4233545"/>
            <wp:effectExtent l="0" t="0" r="571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Через некоторое время откроется редактор.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Важные части для нас будут: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Окно сцены, здесь мы создаём игровую сцену.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Камера, эта область показывает видимую область сцены через камеру.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Иерархия, окно со списком игровых объектов в сцене.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Инспектор, настройка выбранного игрового объекта.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Проект, корневая система папок.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Ассеты, папки, модели, звуки, спрайты, скрипты и т д., то из чего создаём игру.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Сцена, вкладка окна сцены.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Игра, вкладка игровой камеры.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Play/Pause/StepPlay, кнопки запуска и остановки игры.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958330" cy="3782695"/>
            <wp:effectExtent l="0" t="0" r="13970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560" w:firstLineChars="200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Вид редактора можно настроить по своему </w:t>
      </w:r>
      <w:r>
        <w:rPr>
          <w:rFonts w:hint="default" w:ascii="Georgia" w:hAnsi="Georgia" w:cs="Georgia"/>
          <w:sz w:val="28"/>
          <w:szCs w:val="28"/>
          <w:lang w:val="ru-RU"/>
        </w:rPr>
        <w:t>усмотрению</w:t>
      </w:r>
      <w:r>
        <w:rPr>
          <w:rFonts w:hint="default" w:ascii="Georgia" w:hAnsi="Georgia" w:cs="Georgia"/>
          <w:sz w:val="28"/>
          <w:szCs w:val="28"/>
        </w:rPr>
        <w:t>.</w:t>
      </w:r>
    </w:p>
    <w:p>
      <w:pPr>
        <w:rPr>
          <w:rFonts w:hint="default" w:ascii="Georgia" w:hAnsi="Georgia" w:cs="Georgia"/>
          <w:sz w:val="28"/>
          <w:szCs w:val="28"/>
        </w:rPr>
      </w:pPr>
    </w:p>
    <w:p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177280" cy="3663315"/>
            <wp:effectExtent l="0" t="0" r="13970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</w:p>
    <w:p>
      <w:p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Для нашей игры понадобится как минимум 4 картинки (</w:t>
      </w:r>
      <w:r>
        <w:rPr>
          <w:rFonts w:hint="default" w:ascii="Georgia" w:hAnsi="Georgia" w:cs="Georgia"/>
          <w:sz w:val="28"/>
          <w:szCs w:val="28"/>
          <w:lang w:val="en-US"/>
        </w:rPr>
        <w:t>“</w:t>
      </w:r>
      <w:r>
        <w:rPr>
          <w:rFonts w:hint="default" w:ascii="Georgia" w:hAnsi="Georgia" w:cs="Georgia"/>
          <w:sz w:val="28"/>
          <w:szCs w:val="28"/>
          <w:lang w:val="ru-RU"/>
        </w:rPr>
        <w:t>земля</w:t>
      </w:r>
      <w:r>
        <w:rPr>
          <w:rFonts w:hint="default" w:ascii="Georgia" w:hAnsi="Georgia" w:cs="Georgia"/>
          <w:sz w:val="28"/>
          <w:szCs w:val="28"/>
          <w:lang w:val="en-US"/>
        </w:rPr>
        <w:t>”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</w:t>
      </w:r>
      <w:r>
        <w:rPr>
          <w:rFonts w:hint="default" w:ascii="Georgia" w:hAnsi="Georgia" w:cs="Georgia"/>
          <w:sz w:val="28"/>
          <w:szCs w:val="28"/>
          <w:lang w:val="en-US"/>
        </w:rPr>
        <w:t>“</w:t>
      </w:r>
      <w:r>
        <w:rPr>
          <w:rFonts w:hint="default" w:ascii="Georgia" w:hAnsi="Georgia" w:cs="Georgia"/>
          <w:sz w:val="28"/>
          <w:szCs w:val="28"/>
          <w:lang w:val="ru-RU"/>
        </w:rPr>
        <w:t>корзина</w:t>
      </w:r>
      <w:r>
        <w:rPr>
          <w:rFonts w:hint="default" w:ascii="Georgia" w:hAnsi="Georgia" w:cs="Georgia"/>
          <w:sz w:val="28"/>
          <w:szCs w:val="28"/>
          <w:lang w:val="en-US"/>
        </w:rPr>
        <w:t>”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 два вида рыбы).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drawing>
          <wp:inline distT="0" distB="0" distL="114300" distR="114300">
            <wp:extent cx="683895" cy="725170"/>
            <wp:effectExtent l="0" t="0" r="1905" b="17780"/>
            <wp:docPr id="7" name="Изображение 7" descr="Bas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Basket"/>
                    <pic:cNvPicPr>
                      <a:picLocks noChangeAspect="1"/>
                    </pic:cNvPicPr>
                  </pic:nvPicPr>
                  <pic:blipFill>
                    <a:blip r:embed="rId9"/>
                    <a:srcRect l="30598" t="8778" r="30080" b="800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Georgia" w:hAnsi="Georgia" w:cs="Georgia"/>
          <w:sz w:val="28"/>
          <w:szCs w:val="28"/>
          <w:lang w:val="ru-RU"/>
        </w:rPr>
        <w:drawing>
          <wp:inline distT="0" distB="0" distL="114300" distR="114300">
            <wp:extent cx="784225" cy="784225"/>
            <wp:effectExtent l="0" t="0" r="15875" b="15875"/>
            <wp:docPr id="6" name="Изображение 6" descr="F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Fis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Georgia" w:hAnsi="Georgia" w:cs="Georgia"/>
          <w:sz w:val="28"/>
          <w:szCs w:val="28"/>
          <w:lang w:val="ru-RU"/>
        </w:rPr>
        <w:drawing>
          <wp:inline distT="0" distB="0" distL="114300" distR="114300">
            <wp:extent cx="1058545" cy="452755"/>
            <wp:effectExtent l="0" t="0" r="8255" b="4445"/>
            <wp:docPr id="5" name="Изображение 5" descr="Fish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FishBad"/>
                    <pic:cNvPicPr>
                      <a:picLocks noChangeAspect="1"/>
                    </pic:cNvPicPr>
                  </pic:nvPicPr>
                  <pic:blipFill>
                    <a:blip r:embed="rId11"/>
                    <a:srcRect t="41063" b="1849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Georgia" w:hAnsi="Georgia" w:cs="Georgia"/>
          <w:sz w:val="28"/>
          <w:szCs w:val="28"/>
          <w:lang w:val="ru-RU"/>
        </w:rPr>
        <w:drawing>
          <wp:inline distT="0" distB="0" distL="114300" distR="114300">
            <wp:extent cx="1331595" cy="287020"/>
            <wp:effectExtent l="0" t="0" r="1905" b="17780"/>
            <wp:docPr id="8" name="Изображение 8" descr="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Groun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Прежде чем добавить наши картинки в проект, создадим папку для упорядочивания объектов. Для этого в разделе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Project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перейдём в папку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Assets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вызвав контекстное меню выберем создание новой папки. Дав ей имя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4310" cy="4863465"/>
            <wp:effectExtent l="0" t="0" r="2540" b="1333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686175" cy="2114550"/>
            <wp:effectExtent l="0" t="0" r="9525" b="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Добавляем наши картинки в папку. Правый клик в папке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выбираете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Import New Asset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... Идём в папку куда скачали картинки, выбираете их и нажимаете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Import</w:t>
      </w:r>
      <w:r>
        <w:rPr>
          <w:rFonts w:hint="default" w:ascii="Georgia" w:hAnsi="Georgia" w:cs="Georgia"/>
          <w:sz w:val="28"/>
          <w:szCs w:val="28"/>
          <w:lang w:val="ru-RU"/>
        </w:rPr>
        <w:t>. Или просто перетаскиваем их.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1135" cy="4552950"/>
            <wp:effectExtent l="0" t="0" r="5715" b="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Картинка должна появится в окошке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Assets-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86225" cy="2133600"/>
            <wp:effectExtent l="0" t="0" r="9525" b="0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 Но нам надо 4 картинки для этой игры. Следовательно выбираем нашу картинку в папке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Sprite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Затем переходим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в поле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Sprite Mode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из выподающего списка выбираем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Multiple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(многочисленная). Кликаете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Apply</w:t>
      </w:r>
      <w:r>
        <w:rPr>
          <w:rFonts w:hint="default" w:ascii="Georgia" w:hAnsi="Georgia" w:cs="Georgia"/>
          <w:sz w:val="28"/>
          <w:szCs w:val="28"/>
          <w:lang w:val="ru-RU"/>
        </w:rPr>
        <w:t>. Теперь мы сможем выделить с неё 4 картинки.</w:t>
      </w: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295775" cy="5257800"/>
            <wp:effectExtent l="0" t="0" r="9525" b="0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Картинка должна быть выделена! Идём опять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кликаем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Sprite Editor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343400" cy="2838450"/>
            <wp:effectExtent l="0" t="0" r="0" b="0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Откроется новое окно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Sprite Editor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Кликаем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Slice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Оставляем все параметры как есть и кликаем на кнопку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Slice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Затем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Apply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Над каждой картинкой должен появится четырёхугольник. Временами приходится поправлять его размер. Закрываете окошко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Sprite Editor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680200" cy="2880360"/>
            <wp:effectExtent l="0" t="0" r="6350" b="15240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можно развернуть картинку в папке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sz w:val="28"/>
          <w:szCs w:val="28"/>
          <w:lang w:val="ru-RU"/>
        </w:rPr>
        <w:t>. Если все получилось, то мы должны увидеть 4 картинки в развёрнутом виде.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170295" cy="2070100"/>
            <wp:effectExtent l="0" t="0" r="1905" b="6350"/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Сделаем «землю» для игры. Для этого картинку земли перетаскиваем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Scene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Проверьте, что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rectangle tool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включен и растяните картинку по сцене (левый клик на края и тяните их). Выберите в окошке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Hierarchy </w:t>
      </w:r>
      <w:r>
        <w:rPr>
          <w:rFonts w:hint="default" w:ascii="Georgia" w:hAnsi="Georgia" w:cs="Georgia"/>
          <w:sz w:val="28"/>
          <w:szCs w:val="28"/>
          <w:lang w:val="ru-RU"/>
        </w:rPr>
        <w:t>нашу картинку правый клик на неё и смените (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rename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) имя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Ground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Идите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измените порядок на слое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Order in Layer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10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Order in Layer: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Order in Layer важен для отрисовки. Картинки с большим Order in Layer рисуются сверху картинок с меньшим Order in Layer. Это число может быть и негативное, тогда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0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будет сверху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-10</w:t>
      </w:r>
      <w:r>
        <w:rPr>
          <w:rFonts w:hint="default" w:ascii="Georgia" w:hAnsi="Georgia" w:cs="Georgia"/>
          <w:sz w:val="28"/>
          <w:szCs w:val="28"/>
          <w:lang w:val="ru-RU"/>
        </w:rPr>
        <w:t>, ...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049260" cy="3454400"/>
            <wp:effectExtent l="0" t="0" r="8890" b="12700"/>
            <wp:docPr id="1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4926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Нажимаете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старта сцены. Нажимаете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повторно для возвращения назад к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Scene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69865" cy="2790190"/>
            <wp:effectExtent l="0" t="0" r="6985" b="10160"/>
            <wp:docPr id="1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Пока у нас просто одна картинка в сцене. Мы видим её, но другие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GameObjects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(игровые объекты) не могут взаимодействовать с ней. Нам надо к ней добавить физический компонент (physics2D), например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Box Collider2D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Ground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идите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Inspector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Нажмите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Add Component -&gt; Physics2D -&gt; Box Collider 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Наш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Ground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может теперь взаимодействовать с другими </w:t>
      </w:r>
      <w:r>
        <w:rPr>
          <w:rFonts w:hint="default" w:ascii="Georgia" w:hAnsi="Georgia" w:cs="Georgia"/>
          <w:b/>
          <w:bCs/>
          <w:i w:val="0"/>
          <w:iCs w:val="0"/>
          <w:sz w:val="28"/>
          <w:szCs w:val="28"/>
          <w:lang w:val="ru-RU"/>
        </w:rPr>
        <w:t>Collider 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игровом мире.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Collider </w:t>
      </w:r>
      <w:r>
        <w:rPr>
          <w:rFonts w:hint="default" w:ascii="Georgia" w:hAnsi="Georgia" w:cs="Georgia"/>
          <w:sz w:val="28"/>
          <w:szCs w:val="28"/>
          <w:lang w:val="ru-RU"/>
        </w:rPr>
        <w:t>это физическое тело для игрового объекта.</w:t>
      </w: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2795905" cy="5414010"/>
            <wp:effectExtent l="0" t="0" r="4445" b="15240"/>
            <wp:docPr id="1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541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322320" cy="5666105"/>
            <wp:effectExtent l="0" t="0" r="11430" b="10795"/>
            <wp:docPr id="2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Земля готова.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добавим игрока (ведёрко). Добавляем по тому же принципу как 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Ground</w:t>
      </w:r>
      <w:r>
        <w:rPr>
          <w:rFonts w:hint="default" w:ascii="Georgia" w:hAnsi="Georgia" w:cs="Georgia"/>
          <w:sz w:val="28"/>
          <w:szCs w:val="28"/>
          <w:lang w:val="ru-RU"/>
        </w:rPr>
        <w:t>(земля).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Добавьте ведёрко на сцену (перетащите картинку ведёрка из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Scene</w:t>
      </w:r>
      <w:r>
        <w:rPr>
          <w:rFonts w:hint="default" w:ascii="Georgia" w:hAnsi="Georgia" w:cs="Georgia"/>
          <w:sz w:val="28"/>
          <w:szCs w:val="28"/>
          <w:lang w:val="ru-RU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Настройте размер (убедитесь, что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rectangle tool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включен (иконка на панели инструментов</w:t>
      </w:r>
      <w:r>
        <w:rPr>
          <w:rFonts w:hint="default" w:ascii="Georgia" w:hAnsi="Georgia" w:cs="Georgia"/>
          <w:sz w:val="28"/>
          <w:szCs w:val="28"/>
          <w:lang w:val="en-US"/>
        </w:rPr>
        <w:t>)</w:t>
      </w:r>
      <w:r>
        <w:rPr>
          <w:rFonts w:hint="default" w:ascii="Georgia" w:hAnsi="Georgia" w:cs="Georgia"/>
          <w:sz w:val="28"/>
          <w:szCs w:val="28"/>
          <w:lang w:val="ru-RU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Выберите ведёрко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Hierarchy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>(правый клик и rename)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>(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должен быть выделен) и добавьте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Box Collider 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(кликните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Add Component</w:t>
      </w:r>
      <w:r>
        <w:rPr>
          <w:rFonts w:hint="default" w:ascii="Georgia" w:hAnsi="Georgia" w:cs="Georgia"/>
          <w:sz w:val="28"/>
          <w:szCs w:val="28"/>
          <w:lang w:val="ru-RU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Наш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>будет двигаться. Ему надо дополнительный 2</w:t>
      </w:r>
      <w:r>
        <w:rPr>
          <w:rFonts w:hint="default" w:ascii="Georgia" w:hAnsi="Georgia" w:cs="Georgia"/>
          <w:sz w:val="28"/>
          <w:szCs w:val="28"/>
          <w:lang w:val="en-US"/>
        </w:rPr>
        <w:t>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-физический компонент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i/>
          <w:iCs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>Rigidbody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>:</w:t>
      </w:r>
      <w:r>
        <w:rPr>
          <w:rFonts w:hint="default" w:ascii="Georgia" w:hAnsi="Georgia" w:cs="Georgia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Физический движок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может контролировать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 xml:space="preserve">GameObjects 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с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>Rigidbodi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en-US"/>
        </w:rPr>
        <w:t>y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.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>Rigidbodi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en-US"/>
        </w:rPr>
        <w:t>y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>нужны для физических вычислений.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объекта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добавьте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Rigidbody 2D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(кликните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Add Component -&gt; Physics 2D -&gt; Rigidbody2D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). Поставьте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Interpolate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Interpolate </w:t>
      </w:r>
      <w:r>
        <w:rPr>
          <w:rFonts w:hint="default" w:ascii="Georgia" w:hAnsi="Georgia" w:cs="Georgia"/>
          <w:sz w:val="28"/>
          <w:szCs w:val="28"/>
          <w:lang w:val="ru-RU"/>
        </w:rPr>
        <w:t>(для плавного движения).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измените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Tag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Player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>Tag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: используется для идентификации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>GameObject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.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 xml:space="preserve">работает с </w:t>
      </w:r>
      <w:r>
        <w:rPr>
          <w:rFonts w:hint="default" w:ascii="Georgia" w:hAnsi="Georgia" w:cs="Georgia"/>
          <w:b/>
          <w:bCs/>
          <w:i/>
          <w:iCs/>
          <w:sz w:val="28"/>
          <w:szCs w:val="28"/>
          <w:lang w:val="ru-RU"/>
        </w:rPr>
        <w:t xml:space="preserve">Tag </w:t>
      </w:r>
      <w:r>
        <w:rPr>
          <w:rFonts w:hint="default" w:ascii="Georgia" w:hAnsi="Georgia" w:cs="Georgia"/>
          <w:i/>
          <w:iCs/>
          <w:sz w:val="28"/>
          <w:szCs w:val="28"/>
          <w:lang w:val="ru-RU"/>
        </w:rPr>
        <w:t>быстрее чем с именем.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Order in Layer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можно оставить равным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0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078595" cy="4123055"/>
            <wp:effectExtent l="0" t="0" r="8255" b="10795"/>
            <wp:docPr id="2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7859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Запустите сцену. Ведёрко должно начать падать и потом остановиться на земле. Всё верно. Благодаря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Rigidbody </w:t>
      </w:r>
      <w:r>
        <w:rPr>
          <w:rFonts w:hint="default" w:ascii="Georgia" w:hAnsi="Georgia" w:cs="Georgia"/>
          <w:sz w:val="28"/>
          <w:szCs w:val="28"/>
          <w:lang w:val="ru-RU"/>
        </w:rPr>
        <w:t>на него действует физика, а конкретно гравитация. Нажмите на старт повторно и вернитесь к сцене.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Наш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должен двигаться налево и направо. Вариантов реализации очень много. Мы просто будем менять параметр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(скорость)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Rigibody2D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Для этого нам необходимо написать код на C#. Правый клик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Assets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Создаём папку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Script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И в папке правый клик, выбираем: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Create -&gt; C# script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Назовите этот скрипт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playerMove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483860" cy="4570730"/>
            <wp:effectExtent l="0" t="0" r="2540" b="1270"/>
            <wp:docPr id="2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Откройте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playerMove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C# скрипт (двойной клик, или правый клик и выбрать open). Откроется C# редактор. Там будет уже стоять заготовка для вашего скрипта.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visual studio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выглядит примерно так: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69230" cy="4217035"/>
            <wp:effectExtent l="0" t="0" r="7620" b="12065"/>
            <wp:docPr id="23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Описание: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void Start () {}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: эта функция выполняется один раз при старте скрипта.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void Update () {}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: эта функция выполняется каждый новый кадр.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Так же самостоятельно добавляется: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void FixedUpdate () {}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: выполняется через определенный интервал. Используется в основном для вычислений физики. Стандартный интервал 0.02 сек.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есть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 Manager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который помогает контролировать ввод пользователя. Можете посмотреть настройки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 Manager: Edit -&gt; Project Setting -&gt; Input Manager</w:t>
      </w:r>
      <w:r>
        <w:rPr>
          <w:rFonts w:hint="default" w:ascii="Georgia" w:hAnsi="Georgia" w:cs="Georgia"/>
          <w:sz w:val="28"/>
          <w:szCs w:val="28"/>
          <w:lang w:val="ru-RU"/>
        </w:rPr>
        <w:t>. Пока ничего в нём не меняем.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703695" cy="4023360"/>
            <wp:effectExtent l="0" t="0" r="1905" b="15240"/>
            <wp:docPr id="24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Описание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 Manager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Например: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Horizontal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ось. Если пользователь нажимает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left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(левый курсор) или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кнопку, то значение этой оси меняется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Если нажимается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right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или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кнопка, тогда значение оси будет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Если эти кнопки не нажаты, то значение будет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0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 самом деле это не совсем точно, значение меняется между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and 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С джойстиком это было бы нагляднее, но клавиатура либо нажата либо нет. И через скрипт мы можем получить значение этой оси из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 Managerа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мы можем получить три значения из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 Manager (-1 or 0 or 1)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в зависимости от нажатых кнопок. И в зависимости от полученного значения из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 Manager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мы можем менять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(скорость) нашего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это вектор. По значению этого вектора мы видим скорость и направление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Rigidbody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игрового объекта. Мы можем написать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3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вектор как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(x, y, z)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Если объект не двигается, то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равна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(0,0,0)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Если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velocity (-5, 0, 0)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двигается налево со скоростью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5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с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(1, 0, 0)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двигается направо со скоростью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с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velocity (0, 2, 0)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двигается наверх со скоростью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2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</w:t>
      </w:r>
      <w:r>
        <w:rPr>
          <w:rFonts w:hint="default" w:ascii="Georgia" w:hAnsi="Georgia" w:cs="Georgia"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это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3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движок, поэтому не забываем о Z-направлении. Позитивная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Z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это </w:t>
      </w:r>
      <w:r>
        <w:rPr>
          <w:rFonts w:hint="default" w:ascii="Georgia" w:hAnsi="Georgia" w:cs="Georgia"/>
          <w:sz w:val="28"/>
          <w:szCs w:val="28"/>
          <w:lang w:val="en-US"/>
        </w:rPr>
        <w:t>вперёд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(в 2</w:t>
      </w:r>
      <w:r>
        <w:rPr>
          <w:rFonts w:hint="default" w:ascii="Georgia" w:hAnsi="Georgia" w:cs="Georgia"/>
          <w:sz w:val="28"/>
          <w:szCs w:val="28"/>
          <w:lang w:val="en-US"/>
        </w:rPr>
        <w:t>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режиме удаление от нас), негативная Z - приближение. Z-направление не нужно в в нашем проекте (но не забывайте о Z - оси. Если вы поместите GameObject позади от Camera, то вы не сможете его увидеть в Camera View) при игре.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Приступим к написанию C# скрипта для движения.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Нам нужна переменная типа данных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float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для скорости. Сделаем её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так у нас будет доступ к ней через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мы сможем менять её значение не открывая скрипт. Ещё понадобится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float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переменная значения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Horizontal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оси. И переменная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Vector2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установки скорости и направления движения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Rigibody2D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264275" cy="1398905"/>
            <wp:effectExtent l="0" t="0" r="3175" b="10795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Мы будем изменять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Поэтому нам нужна переменная для компонента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Rigidbody2D rb;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Теперь мы можем сделать ссылку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rb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переменной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Это надо будет сделать только один раз. С помощью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GetComponent &lt; Name &gt; ();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мы получаем доступ к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Component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Такая ссылка конечно не обязательна, но что бы не писать каждый раз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GetComponent &lt; Rigidbody2D &gt; ();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когда нам нужен доступ, мы просто заменяем эту команду на линк через переменную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rb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305300" cy="962025"/>
            <wp:effectExtent l="0" t="0" r="0" b="9525"/>
            <wp:docPr id="2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1770" cy="2902585"/>
            <wp:effectExtent l="0" t="0" r="5080" b="12065"/>
            <wp:docPr id="2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Для изменений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Rigidbody2D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лучше использовать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FixedUpdate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Так как физика считается через определённые интервалы, то нет смысла менять её каждый кадр. Мы будем получать значение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Horizontal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оси на каждом шаге вычисления физики (доступ к Input Manager довольно прост, используйте команду Input.). Потом мы посчитаем вектор направления и скорости в зависимости от значения оси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Horizontal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переменной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speed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(rb.velocity.y. мы будем заменять векторную часть скорости по оси-Y (вверх-вниз) на неё же саму при просчете нового вектора rb.velocity). Это делается только для того, что бы исключить наше влияние на движение по Y-оси. Тогда наше ведёрко сможет например и дальше падать под действием гравитации, хотя мы и будем менять вектор движения по оси-Х. Мы не должны менять этот вектор на (x, 0) или наше ведёрко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будет зависать в воздухе при движении налево или направо. В конце мы подменим вектор движения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velocity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>на посчитанный вектор.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1135" cy="1420495"/>
            <wp:effectExtent l="0" t="0" r="5715" b="8255"/>
            <wp:docPr id="2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>В итоге получ</w:t>
      </w:r>
      <w:r>
        <w:rPr>
          <w:rFonts w:hint="default" w:ascii="Georgia" w:hAnsi="Georgia" w:cs="Georgia"/>
          <w:sz w:val="28"/>
          <w:szCs w:val="28"/>
          <w:lang w:val="ru-RU"/>
        </w:rPr>
        <w:t>аем</w:t>
      </w:r>
      <w:r>
        <w:rPr>
          <w:rFonts w:hint="default" w:ascii="Georgia" w:hAnsi="Georgia" w:cs="Georgia"/>
          <w:sz w:val="28"/>
          <w:szCs w:val="28"/>
        </w:rPr>
        <w:t xml:space="preserve"> такой скрипт: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279515" cy="5761990"/>
            <wp:effectExtent l="0" t="0" r="6985" b="10160"/>
            <wp:docPr id="2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57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добавим этот скрипт к объекту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Player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(наше ведёрко). Выделите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окне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Кликните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Add Component в Inspector -&gt; Scripts -&gt; Player Move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Или можно выделить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окне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Hierarchy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просто перетащить скрипт на окошко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Inspector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095740" cy="3507740"/>
            <wp:effectExtent l="0" t="0" r="10160" b="16510"/>
            <wp:docPr id="3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957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Выбираем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переходим к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задаём переменной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speed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 скрипта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Move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значение, например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5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(это скорость движения).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Запустим сцену через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попробуем подвигать ведёрко с помощью клавиш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a-d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или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left - right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Вернёмся назад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Scene </w:t>
      </w:r>
      <w:r>
        <w:rPr>
          <w:rFonts w:hint="default" w:ascii="Georgia" w:hAnsi="Georgia" w:cs="Georgia"/>
          <w:sz w:val="28"/>
          <w:szCs w:val="28"/>
          <w:lang w:val="ru-RU"/>
        </w:rPr>
        <w:t>(нажмите Play повторно).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Нам нужна рыба для ловли. Сделаем сначала один "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Good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"(хороший)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(игровой объект). Возьмём картинку рыбы. Перетащим её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Scene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Выделим её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Измените имя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Fish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измените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Tag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Good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(кликните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untagged -&gt; Add New Tag -&gt;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Добавьте новый tag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Good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-&gt; Вернитесь (выберите (если сбросилось выделение)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i w:val="0"/>
          <w:iCs w:val="0"/>
          <w:sz w:val="28"/>
          <w:szCs w:val="28"/>
          <w:lang w:val="ru-RU"/>
        </w:rPr>
        <w:t>Hierarchy -&gt;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измените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untagged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Good</w:t>
      </w:r>
      <w:r>
        <w:rPr>
          <w:rFonts w:hint="default" w:ascii="Georgia" w:hAnsi="Georgia" w:cs="Georgia"/>
          <w:sz w:val="28"/>
          <w:szCs w:val="28"/>
          <w:lang w:val="ru-RU"/>
        </w:rPr>
        <w:t>. В последствии мы будем использовать этот тэг для проверки соприкосновений.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926195" cy="3671570"/>
            <wp:effectExtent l="0" t="0" r="8255" b="5080"/>
            <wp:docPr id="3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2619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475855" cy="4008755"/>
            <wp:effectExtent l="0" t="0" r="10795" b="10795"/>
            <wp:docPr id="3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47585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640830" cy="4075430"/>
            <wp:effectExtent l="0" t="0" r="7620" b="1270"/>
            <wp:docPr id="3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>- Измени</w:t>
      </w:r>
      <w:r>
        <w:rPr>
          <w:rFonts w:hint="default" w:ascii="Georgia" w:hAnsi="Georgia" w:cs="Georgia"/>
          <w:sz w:val="28"/>
          <w:szCs w:val="28"/>
          <w:lang w:val="ru-RU"/>
        </w:rPr>
        <w:t>м</w:t>
      </w:r>
      <w:r>
        <w:rPr>
          <w:rFonts w:hint="default" w:ascii="Georgia" w:hAnsi="Georgia" w:cs="Georgia"/>
          <w:sz w:val="28"/>
          <w:szCs w:val="28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</w:rPr>
        <w:t>Order in Layer</w:t>
      </w:r>
      <w:r>
        <w:rPr>
          <w:rFonts w:hint="default" w:ascii="Georgia" w:hAnsi="Georgia" w:cs="Georgia"/>
          <w:sz w:val="28"/>
          <w:szCs w:val="28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</w:rPr>
        <w:t>-10</w:t>
      </w:r>
      <w:r>
        <w:rPr>
          <w:rFonts w:hint="default" w:ascii="Georgia" w:hAnsi="Georgia" w:cs="Georgia"/>
          <w:sz w:val="28"/>
          <w:szCs w:val="28"/>
        </w:rPr>
        <w:t xml:space="preserve">. Так этот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GameObject </w:t>
      </w:r>
      <w:r>
        <w:rPr>
          <w:rFonts w:hint="default" w:ascii="Georgia" w:hAnsi="Georgia" w:cs="Georgia"/>
          <w:sz w:val="28"/>
          <w:szCs w:val="28"/>
        </w:rPr>
        <w:t>будет отрисовываться позади тех, что сейчас находятся в сцене (у нас Ground = 10, Player = 0).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>- Добав</w:t>
      </w:r>
      <w:r>
        <w:rPr>
          <w:rFonts w:hint="default" w:ascii="Georgia" w:hAnsi="Georgia" w:cs="Georgia"/>
          <w:sz w:val="28"/>
          <w:szCs w:val="28"/>
          <w:lang w:val="ru-RU"/>
        </w:rPr>
        <w:t>им</w:t>
      </w:r>
      <w:r>
        <w:rPr>
          <w:rFonts w:hint="default" w:ascii="Georgia" w:hAnsi="Georgia" w:cs="Georgia"/>
          <w:sz w:val="28"/>
          <w:szCs w:val="28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</w:rPr>
        <w:t>Rigidbody 2D</w:t>
      </w:r>
      <w:r>
        <w:rPr>
          <w:rFonts w:hint="default" w:ascii="Georgia" w:hAnsi="Georgia" w:cs="Georgia"/>
          <w:sz w:val="28"/>
          <w:szCs w:val="28"/>
        </w:rPr>
        <w:t xml:space="preserve"> (Add component -&gt; Physics 2D -&gt; Rigidbody 2D). Поставьте </w:t>
      </w:r>
      <w:r>
        <w:rPr>
          <w:rFonts w:hint="default" w:ascii="Georgia" w:hAnsi="Georgia" w:cs="Georgia"/>
          <w:b/>
          <w:bCs/>
          <w:sz w:val="28"/>
          <w:szCs w:val="28"/>
        </w:rPr>
        <w:t>Gravity Scale</w:t>
      </w:r>
      <w:r>
        <w:rPr>
          <w:rFonts w:hint="default" w:ascii="Georgia" w:hAnsi="Georgia" w:cs="Georgia"/>
          <w:sz w:val="28"/>
          <w:szCs w:val="28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</w:rPr>
        <w:t>0.1</w:t>
      </w:r>
      <w:r>
        <w:rPr>
          <w:rFonts w:hint="default" w:ascii="Georgia" w:hAnsi="Georgia" w:cs="Georgia"/>
          <w:sz w:val="28"/>
          <w:szCs w:val="28"/>
        </w:rPr>
        <w:t>. Так уменьшаем скорость падения.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- Поставьте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Interpolate </w:t>
      </w:r>
      <w:r>
        <w:rPr>
          <w:rFonts w:hint="default" w:ascii="Georgia" w:hAnsi="Georgia" w:cs="Georgia"/>
          <w:sz w:val="28"/>
          <w:szCs w:val="28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Interpolate </w:t>
      </w:r>
      <w:r>
        <w:rPr>
          <w:rFonts w:hint="default" w:ascii="Georgia" w:hAnsi="Georgia" w:cs="Georgia"/>
          <w:sz w:val="28"/>
          <w:szCs w:val="28"/>
        </w:rPr>
        <w:t>(для плавности движения).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- Добавьте </w:t>
      </w:r>
      <w:r>
        <w:rPr>
          <w:rFonts w:hint="default" w:ascii="Georgia" w:hAnsi="Georgia" w:cs="Georgia"/>
          <w:b/>
          <w:bCs/>
          <w:sz w:val="28"/>
          <w:szCs w:val="28"/>
        </w:rPr>
        <w:t>Box Collider 2D</w:t>
      </w:r>
      <w:r>
        <w:rPr>
          <w:rFonts w:hint="default" w:ascii="Georgia" w:hAnsi="Georgia" w:cs="Georgia"/>
          <w:sz w:val="28"/>
          <w:szCs w:val="28"/>
        </w:rPr>
        <w:t xml:space="preserve">. Включите галочку </w:t>
      </w:r>
      <w:r>
        <w:rPr>
          <w:rFonts w:hint="default" w:ascii="Georgia" w:hAnsi="Georgia" w:cs="Georgia"/>
          <w:b/>
          <w:bCs/>
          <w:sz w:val="28"/>
          <w:szCs w:val="28"/>
        </w:rPr>
        <w:t>Is Trigger</w:t>
      </w:r>
      <w:r>
        <w:rPr>
          <w:rFonts w:hint="default" w:ascii="Georgia" w:hAnsi="Georgia" w:cs="Georgia"/>
          <w:sz w:val="28"/>
          <w:szCs w:val="28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305810" cy="6515735"/>
            <wp:effectExtent l="0" t="0" r="8890" b="18415"/>
            <wp:docPr id="3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651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b/>
          <w:bCs/>
          <w:sz w:val="28"/>
          <w:szCs w:val="28"/>
        </w:rPr>
        <w:t>Collider is Trigger</w:t>
      </w:r>
      <w:r>
        <w:rPr>
          <w:rFonts w:hint="default" w:ascii="Georgia" w:hAnsi="Georgia" w:cs="Georgia"/>
          <w:sz w:val="28"/>
          <w:szCs w:val="28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b/>
          <w:bCs/>
          <w:sz w:val="28"/>
          <w:szCs w:val="28"/>
        </w:rPr>
        <w:t>Trigger-Collider</w:t>
      </w:r>
      <w:r>
        <w:rPr>
          <w:rFonts w:hint="default" w:ascii="Georgia" w:hAnsi="Georgia" w:cs="Georgia"/>
          <w:sz w:val="28"/>
          <w:szCs w:val="28"/>
        </w:rPr>
        <w:t xml:space="preserve"> это похоже на режим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призрака </w:t>
      </w:r>
      <w:r>
        <w:rPr>
          <w:rFonts w:hint="default" w:ascii="Georgia" w:hAnsi="Georgia" w:cs="Georgia"/>
          <w:sz w:val="28"/>
          <w:szCs w:val="28"/>
        </w:rPr>
        <w:t xml:space="preserve">для </w:t>
      </w:r>
      <w:r>
        <w:rPr>
          <w:rFonts w:hint="default" w:ascii="Georgia" w:hAnsi="Georgia" w:cs="Georgia"/>
          <w:b/>
          <w:bCs/>
          <w:sz w:val="28"/>
          <w:szCs w:val="28"/>
        </w:rPr>
        <w:t>GameObject</w:t>
      </w:r>
      <w:r>
        <w:rPr>
          <w:rFonts w:hint="default" w:ascii="Georgia" w:hAnsi="Georgia" w:cs="Georgia"/>
          <w:sz w:val="28"/>
          <w:szCs w:val="28"/>
        </w:rPr>
        <w:t xml:space="preserve">. </w:t>
      </w:r>
      <w:r>
        <w:rPr>
          <w:rFonts w:hint="default" w:ascii="Georgia" w:hAnsi="Georgia" w:cs="Georgia"/>
          <w:b/>
          <w:bCs/>
          <w:sz w:val="28"/>
          <w:szCs w:val="28"/>
        </w:rPr>
        <w:t>Trigger-Collider</w:t>
      </w:r>
      <w:r>
        <w:rPr>
          <w:rFonts w:hint="default" w:ascii="Georgia" w:hAnsi="Georgia" w:cs="Georgia"/>
          <w:sz w:val="28"/>
          <w:szCs w:val="28"/>
        </w:rPr>
        <w:t xml:space="preserve"> будет проходить через другие </w:t>
      </w:r>
      <w:r>
        <w:rPr>
          <w:rFonts w:hint="default" w:ascii="Georgia" w:hAnsi="Georgia" w:cs="Georgia"/>
          <w:b/>
          <w:bCs/>
          <w:sz w:val="28"/>
          <w:szCs w:val="28"/>
        </w:rPr>
        <w:t>Collider</w:t>
      </w:r>
      <w:r>
        <w:rPr>
          <w:rFonts w:hint="default" w:ascii="Georgia" w:hAnsi="Georgia" w:cs="Georgia"/>
          <w:sz w:val="28"/>
          <w:szCs w:val="28"/>
        </w:rPr>
        <w:t>. Но мы сможем регистрировать и обрабатывать эти соприкосновения. Потом мы будем проверять коснулся-ли Player другого падающего объекта (например Fish).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 игре у нас будет появляться рыба, объект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Fish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Если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не был пойман, то этот объект провалится через пол и будет дальше падать. Мы этого не будем видеть, но </w:t>
      </w:r>
      <w:r>
        <w:rPr>
          <w:rFonts w:hint="default" w:ascii="Georgia" w:hAnsi="Georgia" w:cs="Georgia"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продолжит заниматься их вычислением. Поэтому лучше удалить эти объекты из сцены. Мы просто можем удалять их по времени (например через 5 секунд). Сделаем небольшой скрипт для этого.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Создадим C# script 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Script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(правый клик </w:t>
      </w:r>
      <w:r>
        <w:rPr>
          <w:rFonts w:hint="default" w:ascii="Georgia" w:hAnsi="Georgia" w:cs="Georgia"/>
          <w:sz w:val="28"/>
          <w:szCs w:val="28"/>
          <w:lang w:val="en-US"/>
        </w:rPr>
        <w:t>Script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-&gt; Create -&gt; C# Script). Назовём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timeDestroyer</w:t>
      </w:r>
      <w:r>
        <w:rPr>
          <w:rFonts w:hint="default" w:ascii="Georgia" w:hAnsi="Georgia" w:cs="Georgia"/>
          <w:sz w:val="28"/>
          <w:szCs w:val="28"/>
          <w:lang w:val="ru-RU"/>
        </w:rPr>
        <w:t>. Откроем его (двойной клик или правый клик и -&gt; Open).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Нам нужна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float </w:t>
      </w:r>
      <w:r>
        <w:rPr>
          <w:rFonts w:hint="default" w:ascii="Georgia" w:hAnsi="Georgia" w:cs="Georgia"/>
          <w:sz w:val="28"/>
          <w:szCs w:val="28"/>
          <w:lang w:val="ru-RU"/>
        </w:rPr>
        <w:t>переменная для продолжительности жизни объекта (public что бы настраивать через Inspector).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float aliveTimer;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Также нам нужна функция удаления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Scene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может быть уничтожен с помощью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Destroy(gameObject, time);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(gameObject это краткая ссылка на тот GameObject, где находится скрипт. Time это задержка в секундах прежде чем GameObject будет уничтожен). Мы можем добавить эту функцию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Start ()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Теперь если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появится на сцене, то запустится функция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Destroy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которая отсчитает заданное время и уничтожит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648200" cy="1066800"/>
            <wp:effectExtent l="0" t="0" r="0" b="0"/>
            <wp:docPr id="3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В итоге скрипт уничтожения будет таким: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4310" cy="4451985"/>
            <wp:effectExtent l="0" t="0" r="2540" b="5715"/>
            <wp:docPr id="3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Выделите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добавьте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timeDestroyer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скрипт. Поменяйте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Alive Timer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5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890510" cy="3255645"/>
            <wp:effectExtent l="0" t="0" r="15240" b="1905"/>
            <wp:docPr id="3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905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Пока у нас только один объект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Scene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Позже нам понадобится большее количество. Мы можем сделать заготовку для клонирования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Fish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 </w:t>
      </w:r>
      <w:r>
        <w:rPr>
          <w:rFonts w:hint="default" w:ascii="Georgia" w:hAnsi="Georgia" w:cs="Georgia"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для этого используется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Prefab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Prefab</w:t>
      </w:r>
      <w:r>
        <w:rPr>
          <w:rFonts w:hint="default" w:ascii="Georgia" w:hAnsi="Georgia" w:cs="Georgia"/>
          <w:sz w:val="28"/>
          <w:szCs w:val="28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Prefab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используется как образец для клонирования. Можно сделать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Prefab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 любого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И потом просто использовать клоны по мере необходимости.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Prefab </w:t>
      </w:r>
      <w:r>
        <w:rPr>
          <w:rFonts w:hint="default" w:ascii="Georgia" w:hAnsi="Georgia" w:cs="Georgia"/>
          <w:sz w:val="28"/>
          <w:szCs w:val="28"/>
          <w:lang w:val="ru-RU"/>
        </w:rPr>
        <w:t>не зависит от клонов. Мы можем изменять или уничтожать клоны не портя при этом сам образец.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Prefab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очень просто. 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Hierarchy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просто перетащите его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Assets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</w:t>
      </w:r>
      <w:r>
        <w:rPr>
          <w:rFonts w:hint="default" w:ascii="Georgia" w:hAnsi="Georgia" w:cs="Georgia"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автоматически создаст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Prefab </w:t>
      </w:r>
      <w:r>
        <w:rPr>
          <w:rFonts w:hint="default" w:ascii="Georgia" w:hAnsi="Georgia" w:cs="Georgia"/>
          <w:sz w:val="28"/>
          <w:szCs w:val="28"/>
          <w:lang w:val="ru-RU"/>
        </w:rPr>
        <w:t>(или правый клик в Assets окошко -&gt; Create -&gt; Prefab, назовите его и перетащите Fish на него).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284345" cy="5922645"/>
            <wp:effectExtent l="0" t="0" r="1905" b="1905"/>
            <wp:docPr id="3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нам нужен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Bad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(плохой) объект, поимку которого надо избегать. В целом этот объект будет похож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Fish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Только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Tag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картинка будут отличаться (возможно размер коллайдера). Можно создать объект или просто слегка изменим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Fish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Выберем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окне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Hierarchi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y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Создадим дубликат объекта. Сменим его название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BadFish</w:t>
      </w:r>
      <w:r>
        <w:rPr>
          <w:rFonts w:hint="default" w:ascii="Georgia" w:hAnsi="Georgia" w:cs="Georgia"/>
          <w:sz w:val="28"/>
          <w:szCs w:val="28"/>
          <w:lang w:val="ru-RU"/>
        </w:rPr>
        <w:t>(правый клик -&gt;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Duplicate, </w:t>
      </w:r>
      <w:r>
        <w:rPr>
          <w:rFonts w:hint="default" w:ascii="Georgia" w:hAnsi="Georgia" w:cs="Georgia"/>
          <w:sz w:val="28"/>
          <w:szCs w:val="28"/>
          <w:lang w:val="ru-RU"/>
        </w:rPr>
        <w:t>правый клик -&gt; Rename)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133850" cy="2905125"/>
            <wp:effectExtent l="0" t="0" r="0" b="9525"/>
            <wp:docPr id="3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смените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Tag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Bad </w:t>
      </w:r>
      <w:r>
        <w:rPr>
          <w:rFonts w:hint="default" w:ascii="Georgia" w:hAnsi="Georgia" w:cs="Georgia"/>
          <w:sz w:val="28"/>
          <w:szCs w:val="28"/>
          <w:lang w:val="ru-RU"/>
        </w:rPr>
        <w:t>(принцип как и с тэгом Good, untagged -&gt; add new tag -&gt; +)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Смените картинку на новую(выделите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BadFish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перетащите картинку из окошка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поле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Sprite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компоненте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Sprite Renderer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>(или нажмите кружок справа от поля Sprite и выберите картинку)).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Поправьте размер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Collider2D </w:t>
      </w:r>
      <w:r>
        <w:rPr>
          <w:rFonts w:hint="default" w:ascii="Georgia" w:hAnsi="Georgia" w:cs="Georgia"/>
          <w:sz w:val="28"/>
          <w:szCs w:val="28"/>
          <w:lang w:val="ru-RU"/>
        </w:rPr>
        <w:t>под новую картинку (нажмите Edit Collider в Inspector).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- Сделайте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prefab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BadFish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(выберите BadFish в Hierarchy и перетащите объект в папку </w:t>
      </w:r>
      <w:r>
        <w:rPr>
          <w:rFonts w:hint="default" w:ascii="Georgia" w:hAnsi="Georgia" w:cs="Georgia"/>
          <w:sz w:val="28"/>
          <w:szCs w:val="28"/>
          <w:lang w:val="en-US"/>
        </w:rPr>
        <w:t>Prefab</w:t>
      </w:r>
      <w:r>
        <w:rPr>
          <w:rFonts w:hint="default" w:ascii="Georgia" w:hAnsi="Georgia" w:cs="Georgia"/>
          <w:sz w:val="28"/>
          <w:szCs w:val="28"/>
          <w:lang w:val="ru-RU"/>
        </w:rPr>
        <w:t>).</w:t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171055" cy="2976245"/>
            <wp:effectExtent l="0" t="0" r="10795" b="14605"/>
            <wp:docPr id="4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7105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сделаем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("рождение"). Предметы будут порождаться сверху 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Camera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Сделаем границы для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Добавьте пустой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Нажмите кнопку наверху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 -&gt; Create -&gt; Empty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У нас появится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Empty 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сцене. Выделите этот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Spawner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(правый-клик -&gt; Rename).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сделайте ему иконку для лучше видимости в сцене. Измените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Z-position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0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(если отличалось от 0). 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moving tool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 передвиньте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Spawner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левую сторону от камеры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Camera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Мы будем использовать эту позицию для границы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Сделайте дубликат 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Spawner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Правый клик на него и 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Duplicate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Передвиньте дубликат на правую сторону. Смените имя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RightSide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950960" cy="3241040"/>
            <wp:effectExtent l="0" t="0" r="2540" b="16510"/>
            <wp:docPr id="4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95096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Создадим скрипт для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>(правый клик в Assets -&gt;</w:t>
      </w:r>
      <w:r>
        <w:rPr>
          <w:rFonts w:hint="default" w:ascii="Georgia" w:hAnsi="Georgia" w:cs="Georgia"/>
          <w:sz w:val="28"/>
          <w:szCs w:val="28"/>
          <w:lang w:val="en-US"/>
        </w:rPr>
        <w:t>Script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-&gt; Create -&gt; C# Script)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ItemSpawn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Откройте его. Краткий принцип его работы: у нас будет массив со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предметами (пока у нас есть заготовки Fish и B</w:t>
      </w:r>
      <w:r>
        <w:rPr>
          <w:rFonts w:hint="default" w:ascii="Georgia" w:hAnsi="Georgia" w:cs="Georgia"/>
          <w:sz w:val="28"/>
          <w:szCs w:val="28"/>
          <w:lang w:val="en-US"/>
        </w:rPr>
        <w:t>adFish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). Периодично мы будем порождать один случайный предмет из этого массива. Позиция для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тоже будет выбрана случайно между границами для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Для границ используем позиции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Spawner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RightSide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Нам нужна переменная для игрового объекта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RightSide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(мы сможем получить нужную позицию Transform для </w:t>
      </w:r>
      <w:r>
        <w:rPr>
          <w:rFonts w:hint="default" w:ascii="Georgia" w:hAnsi="Georgia" w:cs="Georgia"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с этого объекта).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GameObject RightSide;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Массив для списка падающих предметов. Сделаем его публичным, что бы заполнить через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Inspector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adFish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будут членами этого массива.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GameObject[] items;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Float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переменные для первоначальной задержки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и его периодичности.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float startDelay, repeatRate;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Нам нужна функция для </w:t>
      </w:r>
      <w:r>
        <w:rPr>
          <w:rFonts w:hint="default" w:ascii="Georgia" w:hAnsi="Georgia" w:cs="Georgia"/>
          <w:sz w:val="28"/>
          <w:szCs w:val="28"/>
          <w:lang w:val="en-US"/>
        </w:rPr>
        <w:t>периодичного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запуска </w:t>
      </w:r>
      <w:r>
        <w:rPr>
          <w:rFonts w:hint="default" w:ascii="Georgia" w:hAnsi="Georgia"/>
          <w:b/>
          <w:bCs/>
          <w:sz w:val="28"/>
          <w:szCs w:val="28"/>
          <w:lang w:val="ru-RU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Вариантов реализации как обычно много. Будем использовать функцию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InvokeRepeating ("name", startDelay, repeatRate)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где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name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название функции </w:t>
      </w:r>
      <w:r>
        <w:rPr>
          <w:rFonts w:hint="default" w:ascii="Georgia" w:hAnsi="Georgia"/>
          <w:b/>
          <w:bCs/>
          <w:sz w:val="28"/>
          <w:szCs w:val="28"/>
          <w:lang w:val="ru-RU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Эта функция запускается один раз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Start ();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 потом она автоматически периодично вызывает функцию </w:t>
      </w:r>
      <w:r>
        <w:rPr>
          <w:rFonts w:hint="default" w:ascii="Georgia" w:hAnsi="Georgia"/>
          <w:b/>
          <w:bCs/>
          <w:sz w:val="28"/>
          <w:szCs w:val="28"/>
          <w:lang w:val="ru-RU"/>
        </w:rPr>
        <w:t>Spawn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752975" cy="1000125"/>
            <wp:effectExtent l="0" t="0" r="9525" b="9525"/>
            <wp:docPr id="4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Теперь к функции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Для начала посчитаем случайную позицию для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Позиция это 3D вектор. Для Х-части мы возьмем случайное значение между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Spawner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RightSide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Для Y-части мы просто возмем Y-значение от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Spawner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(оно не будет меняться). И Z-значение будет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0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2D и Z-ось: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Не забывайте о Z-позиции в 2D играх. Unity 3D движок, если что-то поместите за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Camera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, то она не сможет отобразить этот объект. По умолчанию Z-позиция у камеры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-10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531350" cy="346710"/>
            <wp:effectExtent l="0" t="0" r="12700" b="15240"/>
            <wp:docPr id="43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3135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firstLine="708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Transform</w:t>
      </w:r>
      <w:r>
        <w:rPr>
          <w:rFonts w:hint="default" w:ascii="Georgia" w:hAnsi="Georgia" w:cs="Georgia"/>
          <w:sz w:val="28"/>
          <w:szCs w:val="28"/>
          <w:lang w:val="en-US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Небольшое отступление 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Transform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компоненте. Помните о доступе к компонентам через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GetComponent &lt; Name &gt; ();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?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Transform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компонент это исключение. Так как этот компонент в обязательном порядке есть у любого игрового объекта, то есть упрощённый путь доступа к нему. Просто используйте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gameObject.transform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</w:t>
      </w:r>
      <w:r>
        <w:rPr>
          <w:rFonts w:hint="default" w:ascii="Georgia" w:hAnsi="Georgia" w:cs="Georgia"/>
          <w:sz w:val="28"/>
          <w:szCs w:val="28"/>
          <w:lang w:val="ru-RU"/>
        </w:rPr>
        <w:t>И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потом уже переходите к его частям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.position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или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.rotation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указывает на текущий объект (там где скрипт), 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transform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это прямой доступ к его </w:t>
      </w:r>
      <w:r>
        <w:rPr>
          <w:rFonts w:hint="default" w:ascii="Georgia" w:hAnsi="Georgia" w:cs="Georgia"/>
          <w:b/>
          <w:bCs/>
          <w:i w:val="0"/>
          <w:iCs w:val="0"/>
          <w:sz w:val="28"/>
          <w:szCs w:val="28"/>
          <w:lang w:val="en-US"/>
        </w:rPr>
        <w:t xml:space="preserve">Transform </w:t>
      </w:r>
      <w:r>
        <w:rPr>
          <w:rFonts w:hint="default" w:ascii="Georgia" w:hAnsi="Georgia" w:cs="Georgia"/>
          <w:sz w:val="28"/>
          <w:szCs w:val="28"/>
          <w:lang w:val="en-US"/>
        </w:rPr>
        <w:t>компоненту.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Теперь у нас есть случайная позиция для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Spawn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объекта 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Unity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можно сделать через функцию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Instantiate (gameobject, position, rotation)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Мы выберем случайный объект из массива (item.length это длина массива. Нам не обязательно самим считать его размер. И впоследствии можно будет добавить новые объекты к массиву без поломки скрипта). Позиция у нас уже высчитана. И ротация будет как у объекта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Spawner</w:t>
      </w:r>
      <w:r>
        <w:rPr>
          <w:rFonts w:hint="default" w:ascii="Georgia" w:hAnsi="Georgia" w:cs="Georgia"/>
          <w:sz w:val="28"/>
          <w:szCs w:val="28"/>
          <w:lang w:val="en-US"/>
        </w:rPr>
        <w:t>(то-есть никакой ротации).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229475" cy="466725"/>
            <wp:effectExtent l="0" t="0" r="9525" b="9525"/>
            <wp:docPr id="44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firstLine="708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Скрипт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Spawn </w:t>
      </w:r>
      <w:r>
        <w:rPr>
          <w:rFonts w:hint="default" w:ascii="Georgia" w:hAnsi="Georgia" w:cs="Georgia"/>
          <w:sz w:val="28"/>
          <w:szCs w:val="28"/>
          <w:lang w:val="en-US"/>
        </w:rPr>
        <w:t>пока получается такой: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650605" cy="3651250"/>
            <wp:effectExtent l="0" t="0" r="17145" b="6350"/>
            <wp:docPr id="45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5060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Выделите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Spawner </w:t>
      </w:r>
      <w:r>
        <w:rPr>
          <w:rFonts w:hint="default" w:ascii="Georgia" w:hAnsi="Georgia" w:cs="Georgia"/>
          <w:sz w:val="28"/>
          <w:szCs w:val="28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</w:rPr>
        <w:t>Hierarchy</w:t>
      </w:r>
      <w:r>
        <w:rPr>
          <w:rFonts w:hint="default" w:ascii="Georgia" w:hAnsi="Georgia" w:cs="Georgia"/>
          <w:sz w:val="28"/>
          <w:szCs w:val="28"/>
        </w:rPr>
        <w:t xml:space="preserve">. Добавьте скрипт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Spawn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 </w:t>
      </w:r>
      <w:r>
        <w:rPr>
          <w:rFonts w:hint="default" w:ascii="Georgia" w:hAnsi="Georgia" w:cs="Georgia"/>
          <w:sz w:val="28"/>
          <w:szCs w:val="28"/>
        </w:rPr>
        <w:t xml:space="preserve">к нему. Перетащите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RightSide </w:t>
      </w:r>
      <w:r>
        <w:rPr>
          <w:rFonts w:hint="default" w:ascii="Georgia" w:hAnsi="Georgia" w:cs="Georgia"/>
          <w:sz w:val="28"/>
          <w:szCs w:val="28"/>
        </w:rPr>
        <w:t xml:space="preserve">из 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Hierarchy </w:t>
      </w:r>
      <w:r>
        <w:rPr>
          <w:rFonts w:hint="default" w:ascii="Georgia" w:hAnsi="Georgia" w:cs="Georgia"/>
          <w:sz w:val="28"/>
          <w:szCs w:val="28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</w:rPr>
        <w:t>RightSide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</w:rPr>
        <w:t>поле в скрипте. Разверните массив для предметов (кликните на Items). Заполните его образцами предметов (</w:t>
      </w:r>
      <w:r>
        <w:rPr>
          <w:rFonts w:hint="default" w:ascii="Georgia" w:hAnsi="Georgia" w:cs="Georgia"/>
          <w:sz w:val="28"/>
          <w:szCs w:val="28"/>
          <w:lang w:val="en-US"/>
        </w:rPr>
        <w:t>перетащите</w:t>
      </w:r>
      <w:r>
        <w:rPr>
          <w:rFonts w:hint="default" w:ascii="Georgia" w:hAnsi="Georgia" w:cs="Georgia"/>
          <w:sz w:val="28"/>
          <w:szCs w:val="28"/>
        </w:rPr>
        <w:t xml:space="preserve"> Fish и B</w:t>
      </w:r>
      <w:r>
        <w:rPr>
          <w:rFonts w:hint="default" w:ascii="Georgia" w:hAnsi="Georgia" w:cs="Georgia"/>
          <w:sz w:val="28"/>
          <w:szCs w:val="28"/>
          <w:lang w:val="en-US"/>
        </w:rPr>
        <w:t>adFish</w:t>
      </w:r>
      <w:r>
        <w:rPr>
          <w:rFonts w:hint="default" w:ascii="Georgia" w:hAnsi="Georgia" w:cs="Georgia"/>
          <w:sz w:val="28"/>
          <w:szCs w:val="28"/>
        </w:rPr>
        <w:t xml:space="preserve"> из </w:t>
      </w:r>
      <w:r>
        <w:rPr>
          <w:rFonts w:hint="default" w:ascii="Georgia" w:hAnsi="Georgia" w:cs="Georgia"/>
          <w:sz w:val="28"/>
          <w:szCs w:val="28"/>
          <w:lang w:val="en-US"/>
        </w:rPr>
        <w:t>Prefab</w:t>
      </w:r>
      <w:r>
        <w:rPr>
          <w:rFonts w:hint="default" w:ascii="Georgia" w:hAnsi="Georgia" w:cs="Georgia"/>
          <w:sz w:val="28"/>
          <w:szCs w:val="28"/>
        </w:rPr>
        <w:t xml:space="preserve"> на Items). Размер массива должен стать 2. Измените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Start D</w:t>
      </w:r>
      <w:r>
        <w:rPr>
          <w:rFonts w:hint="default" w:ascii="Georgia" w:hAnsi="Georgia" w:cs="Georgia"/>
          <w:b/>
          <w:bCs/>
          <w:sz w:val="28"/>
          <w:szCs w:val="28"/>
        </w:rPr>
        <w:t>elay</w:t>
      </w:r>
      <w:r>
        <w:rPr>
          <w:rFonts w:hint="default" w:ascii="Georgia" w:hAnsi="Georgia" w:cs="Georgia"/>
          <w:sz w:val="28"/>
          <w:szCs w:val="28"/>
        </w:rPr>
        <w:t xml:space="preserve"> 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Repeat R</w:t>
      </w:r>
      <w:r>
        <w:rPr>
          <w:rFonts w:hint="default" w:ascii="Georgia" w:hAnsi="Georgia" w:cs="Georgia"/>
          <w:b/>
          <w:bCs/>
          <w:sz w:val="28"/>
          <w:szCs w:val="28"/>
        </w:rPr>
        <w:t>ate</w:t>
      </w:r>
      <w:r>
        <w:rPr>
          <w:rFonts w:hint="default" w:ascii="Georgia" w:hAnsi="Georgia" w:cs="Georgia"/>
          <w:sz w:val="28"/>
          <w:szCs w:val="28"/>
        </w:rPr>
        <w:t xml:space="preserve"> на 2 каждую (можете настроить потом по желанию).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308340" cy="3543300"/>
            <wp:effectExtent l="0" t="0" r="16510" b="0"/>
            <wp:docPr id="46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3083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Можете запустить сцену для теста.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нужен скрипт для поимки предметов. С помощью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2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физики мы можем регистрировать соприкосновения объектов с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2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коллайдерами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adFish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Fish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есть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Trigger Collider2D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Для регистрации можем использовать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OnTriggerEnter2D ()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OnTrigger... вызовы: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 OnTriggerEnter2D ()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- запускается если collider2D попал в триггер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 OnTriggerStay2D ()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- collider2D находится в триггере несколько кадров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 OnTriggerExit2D ()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- collider2D вышел из триггера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Создайте новый C# script (правый клик в </w:t>
      </w:r>
      <w:r>
        <w:rPr>
          <w:rFonts w:hint="default" w:ascii="Georgia" w:hAnsi="Georgia" w:cs="Georgia"/>
          <w:sz w:val="28"/>
          <w:szCs w:val="28"/>
          <w:lang w:val="en-US"/>
        </w:rPr>
        <w:t>Script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).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itemChecker</w:t>
      </w:r>
      <w:r>
        <w:rPr>
          <w:rFonts w:hint="default" w:ascii="Georgia" w:hAnsi="Georgia" w:cs="Georgia"/>
          <w:sz w:val="28"/>
          <w:szCs w:val="28"/>
          <w:lang w:val="ru-RU"/>
        </w:rPr>
        <w:t>. Откройте его.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Нам нужна переменная для учета очков.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int score;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OnTriggerEnter2D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есть параметр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Collider2D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Мы можем проверить какой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GameObject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попал в триггер. Так есть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мы можем проверить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Tag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Если это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Good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предмет, то мы увеличим очки. Если это плохой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Bad </w:t>
      </w:r>
      <w:r>
        <w:rPr>
          <w:rFonts w:hint="default" w:ascii="Georgia" w:hAnsi="Georgia" w:cs="Georgia"/>
          <w:sz w:val="28"/>
          <w:szCs w:val="28"/>
          <w:lang w:val="ru-RU"/>
        </w:rPr>
        <w:t>предмет, то уменьшим их. Потом мы можем уничтожить предмет попавший в ведёрко.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848100" cy="3648075"/>
            <wp:effectExtent l="0" t="0" r="0" b="9525"/>
            <wp:docPr id="48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firstLine="708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Наш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>скрипт будет такой: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1135" cy="5441315"/>
            <wp:effectExtent l="0" t="0" r="5715" b="6985"/>
            <wp:docPr id="47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firstLine="708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Выделите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Hierarchy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Добавьте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к нему 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Inspector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983095" cy="3438525"/>
            <wp:effectExtent l="0" t="0" r="8255" b="9525"/>
            <wp:docPr id="49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8309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Проверяем результат.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Для того чтобы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не сваливался с краёв поверхности, поставим стены для ограничения. Добавим новый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Empty Game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O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сцену (кликните на кнопку GameObject -&gt; Create Empty).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LeftWall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(правый клик на этот объект в Hierarchy и Rename). Добавьте к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LeftWall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объекту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Box Collider 2D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(выберите LeftWall в Hierarchy, перейдите в Inspector, кликните на Add Component -&gt; Physics 2D -&gt; Box Collider 2D). Нажмите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Edit Collider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Inspector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Настройте размер коллайдера примерно как у стены (тяните за зеленые точки). 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Moving Tool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 передвиньте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LeftWall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левую сторону. Измените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Z-Position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0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(если отличается от 0). Можете добавить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icon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для лучшей видимости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Inspector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111615" cy="2700655"/>
            <wp:effectExtent l="0" t="0" r="13335" b="4445"/>
            <wp:docPr id="50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11161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нам нужна ещё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RightWall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(правая стена). Можем просто сделать дубликат 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LeftWall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LeftWall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Правый клик на ней и нажмите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Duplicate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Выделите дубликат.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RightWall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Включите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Mov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e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Tool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(если не включен) и передвиньте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RightWall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правую сторону. Так у нас получились невидимые стены, которые не дают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>свалиться по краям 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963410" cy="1824990"/>
            <wp:effectExtent l="0" t="0" r="8890" b="3810"/>
            <wp:docPr id="51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634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добавим простой интерфейс для отображения результата. Кликните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GameObject-&gt; UI-&gt; Text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Будут созданы новые объекты: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Canvas</w:t>
      </w:r>
      <w:r>
        <w:rPr>
          <w:rFonts w:hint="default" w:ascii="Georgia" w:hAnsi="Georgia" w:cs="Georgia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Text</w:t>
      </w:r>
      <w:r>
        <w:rPr>
          <w:rFonts w:hint="default" w:ascii="Georgia" w:hAnsi="Georgia" w:cs="Georgia"/>
          <w:b w:val="0"/>
          <w:bCs w:val="0"/>
          <w:sz w:val="28"/>
          <w:szCs w:val="28"/>
          <w:lang w:val="ru-RU"/>
        </w:rPr>
        <w:t xml:space="preserve"> 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EventSystem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both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Важно: теперь у нас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scene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UI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отображаются в одном окошке. Сделайте двойной клик на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Canvas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Hierarchy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Вид с фокусируется на белом прямоугольнике. Этот прямоугольник показывает границы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UI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(интерфейса). Смените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UI Scale Mode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на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Scale with Screen Size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193405" cy="3456305"/>
            <wp:effectExtent l="0" t="0" r="17145" b="10795"/>
            <wp:docPr id="54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3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9340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firstLine="708" w:firstLineChars="0"/>
        <w:jc w:val="both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Выделите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Text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Hierarchy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Назовите его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Score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Сделайте двойной клик на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Score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чтобы сфокусировать камеру. Перейдите 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Inspector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Напишите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00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Text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поле. Установите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Alignment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на середину. Включите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Best Fit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Кликните на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Color </w:t>
      </w:r>
      <w:r>
        <w:rPr>
          <w:rFonts w:hint="default" w:ascii="Georgia" w:hAnsi="Georgia" w:cs="Georgia"/>
          <w:sz w:val="28"/>
          <w:szCs w:val="28"/>
          <w:lang w:val="en-US"/>
        </w:rPr>
        <w:t>и выберите цвет по желанию. Сдел</w:t>
      </w:r>
      <w:r>
        <w:rPr>
          <w:rFonts w:hint="default" w:ascii="Georgia" w:hAnsi="Georgia" w:cs="Georgia"/>
          <w:sz w:val="28"/>
          <w:szCs w:val="28"/>
          <w:lang w:val="ru-RU"/>
        </w:rPr>
        <w:t>ай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те двойной клик на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Canvas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Hierarchy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для лучше видимости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UI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. Выберите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moving tool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, выделите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Score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и передвиньте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UI</w:t>
      </w:r>
      <w:r>
        <w:rPr>
          <w:rFonts w:hint="default" w:ascii="Georgia" w:hAnsi="Georgia" w:cs="Georgia"/>
          <w:sz w:val="28"/>
          <w:szCs w:val="28"/>
          <w:lang w:val="en-US"/>
        </w:rPr>
        <w:t>-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Box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туда, где хотите видеть результат (не выходите за границы белого прямоугольника). Можете переключить на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rectangle tool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и настроить размер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Scores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numPr>
          <w:ilvl w:val="0"/>
          <w:numId w:val="0"/>
        </w:numPr>
        <w:ind w:firstLine="708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Используйте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moving tool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для маленьких объектов.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659495" cy="3605530"/>
            <wp:effectExtent l="0" t="0" r="8255" b="13970"/>
            <wp:docPr id="55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3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65949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 xml:space="preserve">Запустите игру и посмотрите как выглядит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Score </w:t>
      </w:r>
      <w:r>
        <w:rPr>
          <w:rFonts w:hint="default" w:ascii="Georgia" w:hAnsi="Georgia" w:cs="Georgia"/>
          <w:sz w:val="28"/>
          <w:szCs w:val="28"/>
          <w:lang w:val="en-US"/>
        </w:rPr>
        <w:t>(или включите закладку Game, проверьте Score и вернитесь назад на закладку Scene).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нам нужен скрипт для отображения результата через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Можем сделать небольшие изменения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скрипте. Откройте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скрипт (двойной клик по нему в </w:t>
      </w:r>
      <w:r>
        <w:rPr>
          <w:rFonts w:hint="default" w:ascii="Georgia" w:hAnsi="Georgia" w:cs="Georgia"/>
          <w:sz w:val="28"/>
          <w:szCs w:val="28"/>
          <w:lang w:val="en-US"/>
        </w:rPr>
        <w:t>Script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). Для того чтобы работать с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UI - Unity Interface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через скрипты, нам надо </w:t>
      </w:r>
      <w:r>
        <w:rPr>
          <w:rFonts w:hint="default" w:ascii="Georgia" w:hAnsi="Georgia" w:cs="Georgia"/>
          <w:sz w:val="28"/>
          <w:szCs w:val="28"/>
          <w:lang w:val="en-US"/>
        </w:rPr>
        <w:t>присоединить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UI </w:t>
      </w:r>
      <w:r>
        <w:rPr>
          <w:rFonts w:hint="default" w:ascii="Georgia" w:hAnsi="Georgia" w:cs="Georgia"/>
          <w:sz w:val="28"/>
          <w:szCs w:val="28"/>
          <w:lang w:val="ru-RU"/>
        </w:rPr>
        <w:t>библиотеку.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using UnityEngine.UI;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Нам нужна ссылка на игровой объект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</w:t>
      </w:r>
      <w:r>
        <w:rPr>
          <w:rFonts w:hint="default" w:ascii="Georgia" w:hAnsi="Georgia" w:cs="Georgia"/>
          <w:sz w:val="28"/>
          <w:szCs w:val="28"/>
          <w:lang w:val="ru-RU"/>
        </w:rPr>
        <w:t>. Создадим сначала переменную для этой ссылки.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GameObject ScoreObject;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Позже мы поместим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 GameObject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поле этой переменной через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Inspector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У объекта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Score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есть компонент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Text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Нам нужна ссылка на этот компонент, чтобы мы могли менять его переменные. Создадим переменную для этого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Text </w:t>
      </w:r>
      <w:r>
        <w:rPr>
          <w:rFonts w:hint="default" w:ascii="Georgia" w:hAnsi="Georgia" w:cs="Georgia"/>
          <w:sz w:val="28"/>
          <w:szCs w:val="28"/>
          <w:lang w:val="ru-RU"/>
        </w:rPr>
        <w:t>компонента.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Text scoreText;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Потом сможем привязать компонент к переменной с помощью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GetComponente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scoreText = ScoreObject.GetComponent &lt; Text &gt;();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у нас есть ссылка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Text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компонент. У этого компонента есть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string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переменная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text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значение которой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отображает на экране. Мы можем менять значение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text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переменной. В нашем скрипте есть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переменная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которую нам надо трансформировать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string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переменную, что бы вывести её на экран. Это легко делается через функцию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variable.toString()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b/>
          <w:bCs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scoreText.text = score.ToString();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Наш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>скрипт получится такой: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29225" cy="6943725"/>
            <wp:effectExtent l="0" t="0" r="9525" b="9525"/>
            <wp:docPr id="56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3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firstLine="708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Выделите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Player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У скрипта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появилось новое поле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Score Object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Перетащите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Score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объект из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Hierarchy </w:t>
      </w:r>
      <w:r>
        <w:rPr>
          <w:rFonts w:hint="default" w:ascii="Georgia" w:hAnsi="Georgia" w:cs="Georgia"/>
          <w:sz w:val="28"/>
          <w:szCs w:val="28"/>
          <w:lang w:val="ru-RU"/>
        </w:rPr>
        <w:t>в это поле (или кликните справа от ScoreObject на иконку выбора и выберите Score). Запустите игру, поймайте один из предметов и посмотрите изменяется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ли результат.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158990" cy="3495040"/>
            <wp:effectExtent l="0" t="0" r="3810" b="10160"/>
            <wp:docPr id="57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3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5899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создадим звуковую атмосферу. Для этого импортируем звуковые файлы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Unity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(можете перетащить их в Assets. Или правый клик в Assets, выберите Import New Asset выберите файлы и нажмите импорт).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0500" cy="3540125"/>
            <wp:effectExtent l="0" t="0" r="6350" b="3175"/>
            <wp:docPr id="58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3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Фоновую музыку можно сделать довольно быстро. Выделите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Main Camera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Перетащите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Music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Sound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нижнюю пустую часть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Inspector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(Или кликните Add Component -&gt; Audio -&gt; Audio Source. Кликните на точку выбора (справа от поля AudioClip и выберите Music)). Включим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Loop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Можем настроить громкость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Volume</w:t>
      </w:r>
      <w:r>
        <w:rPr>
          <w:rFonts w:hint="default" w:ascii="Georgia" w:hAnsi="Georgia" w:cs="Georgia"/>
          <w:sz w:val="28"/>
          <w:szCs w:val="28"/>
          <w:lang w:val="ru-RU"/>
        </w:rPr>
        <w:t>. Запустим сцену и проверим звучит ли музыка.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341360" cy="4133215"/>
            <wp:effectExtent l="0" t="0" r="2540" b="635"/>
            <wp:docPr id="59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3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34136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Мы можем проигрывать звуковой файл, если один из предметов был пойман. Добавим пару изменений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скрипт. Откроем этот скрипт. Для начала нам надо зарезервировать переменные для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Boom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Ok </w:t>
      </w:r>
      <w:r>
        <w:rPr>
          <w:rFonts w:hint="default" w:ascii="Georgia" w:hAnsi="Georgia" w:cs="Georgia"/>
          <w:sz w:val="28"/>
          <w:szCs w:val="28"/>
          <w:lang w:val="ru-RU"/>
        </w:rPr>
        <w:t>звуков.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 AudioClip OkSound, BoomSound;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Для проигрывания звуковых файлов можно использовать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AudioSource.PlayClipAtPoint(sound, position);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Эта функция создаст новый игровой объект, который воспроизведёт звуковой клип и потом уничтожит сам себя. Для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OkSound </w:t>
      </w:r>
      <w:r>
        <w:rPr>
          <w:rFonts w:hint="default" w:ascii="Georgia" w:hAnsi="Georgia" w:cs="Georgia"/>
          <w:sz w:val="28"/>
          <w:szCs w:val="28"/>
          <w:lang w:val="ru-RU"/>
        </w:rPr>
        <w:t>это будет: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AudioSource.PlayClipAtPoint(OkSound, other.transform.position);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other.transform.position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это позиция объекта попавшего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Trigger2D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Наш </w:t>
      </w:r>
      <w:r>
        <w:rPr>
          <w:rFonts w:hint="default" w:ascii="Georgia" w:hAnsi="Georgia" w:cs="Georgia"/>
          <w:b/>
          <w:bCs/>
          <w:i w:val="0"/>
          <w:iCs w:val="0"/>
          <w:sz w:val="28"/>
          <w:szCs w:val="28"/>
          <w:lang w:val="ru-RU"/>
        </w:rPr>
        <w:t>itemChecker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скрипт будет теперь: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4310" cy="6659245"/>
            <wp:effectExtent l="0" t="0" r="2540" b="8255"/>
            <wp:docPr id="60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3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Выберите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Hierarchy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itemChecker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должны появится два новых поля для звуковых клипов. Перетащите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Ok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Sound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Ok Sound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поле. Перетащите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Boom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Assets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Boom Sound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поле.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bookmarkStart w:id="0" w:name="_GoBack"/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530465" cy="3640455"/>
            <wp:effectExtent l="0" t="0" r="13335" b="17145"/>
            <wp:docPr id="61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3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3046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Запустите игру и проверьте звуки.</w:t>
      </w:r>
    </w:p>
    <w:sectPr>
      <w:footerReference r:id="rId3" w:type="default"/>
      <w:pgSz w:w="16838" w:h="11906" w:orient="landscape"/>
      <w:pgMar w:top="1134" w:right="1134" w:bottom="1134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Текстовое поле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6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kdiRPvAgAAOA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+R2JE+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6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154265"/>
    <w:multiLevelType w:val="singleLevel"/>
    <w:tmpl w:val="EB15426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2C976495"/>
    <w:multiLevelType w:val="singleLevel"/>
    <w:tmpl w:val="2C97649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37E0F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2047FD"/>
    <w:rsid w:val="0594774A"/>
    <w:rsid w:val="05C4263B"/>
    <w:rsid w:val="05E11D05"/>
    <w:rsid w:val="06323125"/>
    <w:rsid w:val="075E4FC8"/>
    <w:rsid w:val="078F4643"/>
    <w:rsid w:val="0EF924EB"/>
    <w:rsid w:val="10A07770"/>
    <w:rsid w:val="10AE1C29"/>
    <w:rsid w:val="14413AD1"/>
    <w:rsid w:val="17CD7696"/>
    <w:rsid w:val="1C9144CF"/>
    <w:rsid w:val="1CA76F25"/>
    <w:rsid w:val="1D084EB4"/>
    <w:rsid w:val="1D2E1575"/>
    <w:rsid w:val="2D796670"/>
    <w:rsid w:val="38FA13B9"/>
    <w:rsid w:val="390B4961"/>
    <w:rsid w:val="3B8362C5"/>
    <w:rsid w:val="3D2E204C"/>
    <w:rsid w:val="3F086C3B"/>
    <w:rsid w:val="421D3F33"/>
    <w:rsid w:val="482122EA"/>
    <w:rsid w:val="48F52DAA"/>
    <w:rsid w:val="4E764C5F"/>
    <w:rsid w:val="50A37E0F"/>
    <w:rsid w:val="53E12024"/>
    <w:rsid w:val="567710EF"/>
    <w:rsid w:val="59B5628D"/>
    <w:rsid w:val="5BC00E43"/>
    <w:rsid w:val="5D04681B"/>
    <w:rsid w:val="66BF1FE7"/>
    <w:rsid w:val="673E7444"/>
    <w:rsid w:val="6C1F5711"/>
    <w:rsid w:val="6C267125"/>
    <w:rsid w:val="6C83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Georgi"/>
    <w:basedOn w:val="1"/>
    <w:qFormat/>
    <w:uiPriority w:val="0"/>
    <w:pPr>
      <w:ind w:firstLine="250" w:firstLineChars="125"/>
      <w:jc w:val="both"/>
    </w:pPr>
    <w:rPr>
      <w:rFonts w:ascii="Georgia" w:hAnsi="Georgia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customXml" Target="../customXml/item1.xml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2022-10-12T01:42:00Z</dcterms:created>
  <dc:creator>nce302</dc:creator>
  <cp:lastModifiedBy>nce302</cp:lastModifiedBy>
  <dcterms:modified xsi:type="dcterms:W3CDTF">2022-10-24T09:32:41Z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3364DC84997145B79D1511CD48F136C2</vt:lpwstr>
  </property>
</Properties>
</file>