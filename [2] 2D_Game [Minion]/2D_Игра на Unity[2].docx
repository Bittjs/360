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Часть </w:t>
      </w:r>
      <w:r>
        <w:rPr>
          <w:rFonts w:hint="default" w:ascii="Georgia" w:hAnsi="Georgia" w:cs="Georgia"/>
          <w:sz w:val="28"/>
          <w:szCs w:val="28"/>
          <w:lang w:val="en-US"/>
        </w:rPr>
        <w:t>II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. </w:t>
      </w:r>
      <w:r>
        <w:rPr>
          <w:rFonts w:hint="default" w:ascii="Georgia" w:hAnsi="Georgia" w:cs="Georgia"/>
          <w:sz w:val="28"/>
          <w:szCs w:val="28"/>
        </w:rPr>
        <w:t>Создание 2D игры на Unity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rPr>
          <w:rFonts w:hint="default" w:ascii="Georgia" w:hAnsi="Georgia" w:cs="Georgia"/>
          <w:sz w:val="28"/>
          <w:szCs w:val="28"/>
        </w:rPr>
      </w:pPr>
    </w:p>
    <w:p>
      <w:pPr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t xml:space="preserve">Цель: </w:t>
      </w:r>
    </w:p>
    <w:p>
      <w:pPr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</w:rPr>
        <w:t></w:t>
      </w:r>
      <w:r>
        <w:rPr>
          <w:rFonts w:hint="default" w:ascii="Georgia" w:hAnsi="Georgia" w:cs="Georgia"/>
          <w:sz w:val="28"/>
          <w:szCs w:val="28"/>
          <w:lang w:val="ru-RU"/>
        </w:rPr>
        <w:t>Создание анимации</w:t>
      </w:r>
    </w:p>
    <w:p>
      <w:pPr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t xml:space="preserve"> </w:t>
      </w:r>
    </w:p>
    <w:p>
      <w:pPr>
        <w:rPr>
          <w:rFonts w:hint="default" w:ascii="Georgia" w:hAnsi="Georgia" w:cs="Georgia"/>
          <w:sz w:val="28"/>
          <w:szCs w:val="28"/>
        </w:rPr>
      </w:pPr>
    </w:p>
    <w:p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</w:rPr>
        <w:t>1.Запускаем Unity</w:t>
      </w:r>
      <w:r>
        <w:rPr>
          <w:rFonts w:hint="default" w:ascii="Georgia" w:hAnsi="Georgia" w:cs="Georgia"/>
          <w:sz w:val="28"/>
          <w:szCs w:val="28"/>
          <w:lang w:val="ru-RU"/>
        </w:rPr>
        <w:t>,</w:t>
      </w:r>
      <w:r>
        <w:rPr>
          <w:rFonts w:hint="default" w:ascii="Georgia" w:hAnsi="Georgia" w:cs="Georgia"/>
          <w:sz w:val="28"/>
          <w:szCs w:val="28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>наш</w:t>
      </w:r>
      <w:r>
        <w:rPr>
          <w:rFonts w:hint="default" w:ascii="Georgia" w:hAnsi="Georgia" w:cs="Georgia"/>
          <w:sz w:val="28"/>
          <w:szCs w:val="28"/>
        </w:rPr>
        <w:t xml:space="preserve"> проект.</w:t>
      </w:r>
    </w:p>
    <w:p>
      <w:pPr>
        <w:rPr>
          <w:rFonts w:hint="default" w:ascii="Georgia" w:hAnsi="Georgia" w:cs="Georgia"/>
          <w:sz w:val="28"/>
          <w:szCs w:val="28"/>
          <w:lang w:val="en-US"/>
        </w:rPr>
      </w:pPr>
    </w:p>
    <w:p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344285" cy="3373120"/>
            <wp:effectExtent l="0" t="0" r="18415" b="177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4285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br w:type="page"/>
      </w:r>
    </w:p>
    <w:p>
      <w:pPr>
        <w:numPr>
          <w:ilvl w:val="0"/>
          <w:numId w:val="11"/>
        </w:num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Приступи к созданию анимации. Для этого переходим в меню или нажимаем комбинацию клавиш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ctrl+6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784340" cy="4234180"/>
            <wp:effectExtent l="0" t="0" r="16510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4340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br w:type="page"/>
      </w:r>
    </w:p>
    <w:p>
      <w:p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Перед нами появится окно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Animation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858885" cy="2899410"/>
            <wp:effectExtent l="0" t="0" r="18415" b="1524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8885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br w:type="page"/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Выбираем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Player</w:t>
      </w:r>
      <w:r>
        <w:rPr>
          <w:rFonts w:hint="default" w:ascii="Georgia" w:hAnsi="Georgia" w:cs="Georgia"/>
          <w:sz w:val="28"/>
          <w:szCs w:val="28"/>
          <w:lang w:val="ru-RU"/>
        </w:rPr>
        <w:t>, для того что бы приступить к его анимации.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</w:rPr>
      </w:pPr>
      <w:r>
        <w:drawing>
          <wp:inline distT="0" distB="0" distL="114300" distR="114300">
            <wp:extent cx="8856980" cy="3632835"/>
            <wp:effectExtent l="0" t="0" r="1270" b="5715"/>
            <wp:docPr id="3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6980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Создаём первую анимацию в нашей игре. Для этого нажимаем на кнопку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Create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В появившемся окне создаём папку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Animations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В ней будем хранить наши анимации. И сохраняем базовую анимацию, которая будет работать когда персонаж стоит на месте. Так и назовём её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baseAnim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7315200" cy="4236085"/>
            <wp:effectExtent l="0" t="0" r="0" b="1206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23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Нажимаем на кнопку записи анимации и выбираем тело нашего персонажа.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549390" cy="4694555"/>
            <wp:effectExtent l="0" t="0" r="3810" b="1079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9390" cy="469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Переходим на 15 кадр и перемещаем тело в низ. (Это как пример, кадр и перемещение выбираете по своему усмотрению).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707505" cy="4358640"/>
            <wp:effectExtent l="0" t="0" r="17145" b="381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07505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У нас появились ключевые точки, на нулевом кадре(первоначальное положение) и на 15 кадре(тело смещено в низ по отношению с первоначальным положением).</w:t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Щёлкнем по ключевой точке нулевого кадра, скопируем её(</w:t>
      </w:r>
      <w:r>
        <w:rPr>
          <w:rFonts w:hint="default" w:ascii="Georgia" w:hAnsi="Georgia" w:cs="Georgia"/>
          <w:sz w:val="28"/>
          <w:szCs w:val="28"/>
          <w:lang w:val="en-US"/>
        </w:rPr>
        <w:t>ctrl+c)</w:t>
      </w:r>
      <w:r>
        <w:rPr>
          <w:rFonts w:hint="default" w:ascii="Georgia" w:hAnsi="Georgia" w:cs="Georgia"/>
          <w:sz w:val="28"/>
          <w:szCs w:val="28"/>
          <w:lang w:val="ru-RU"/>
        </w:rPr>
        <w:t>, перейдём на 30 кадр и вставим их(</w:t>
      </w:r>
      <w:r>
        <w:rPr>
          <w:rFonts w:hint="default" w:ascii="Georgia" w:hAnsi="Georgia" w:cs="Georgia"/>
          <w:sz w:val="28"/>
          <w:szCs w:val="28"/>
          <w:lang w:val="en-US"/>
        </w:rPr>
        <w:t>ctrl+v</w:t>
      </w:r>
      <w:r>
        <w:rPr>
          <w:rFonts w:hint="default" w:ascii="Georgia" w:hAnsi="Georgia" w:cs="Georgia"/>
          <w:sz w:val="28"/>
          <w:szCs w:val="28"/>
          <w:lang w:val="ru-RU"/>
        </w:rPr>
        <w:t>).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407150" cy="3916680"/>
            <wp:effectExtent l="0" t="0" r="12700" b="762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Отключаем запись и проверяем анимацию с помощью кнопки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Play</w:t>
      </w:r>
      <w:r>
        <w:rPr>
          <w:rFonts w:hint="default" w:ascii="Georgia" w:hAnsi="Georgia" w:cs="Georgia"/>
          <w:sz w:val="28"/>
          <w:szCs w:val="28"/>
          <w:lang w:val="en-US"/>
        </w:rPr>
        <w:t>.</w:t>
      </w:r>
    </w:p>
    <w:p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Анимируем голову персонажа. Выделили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Player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Запись. </w:t>
      </w:r>
      <w:r>
        <w:rPr>
          <w:rFonts w:hint="default" w:ascii="Georgia" w:hAnsi="Georgia"/>
          <w:sz w:val="28"/>
          <w:szCs w:val="28"/>
          <w:lang w:val="ru-RU"/>
        </w:rPr>
        <w:t>Выделяем голову.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Выбрали начальный кадр и переместили голову вниз. Выбрали конечный кадр и переместили голову вверх. Остановили запись. Проверили с помощью воспроизведения анимации клипа.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617970" cy="4304030"/>
            <wp:effectExtent l="0" t="0" r="11430" b="127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17970" cy="430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Самостоятельно по экспериментируйте и добавьте анимацию, по желанию, к другим элементам(волосы, глаза, рот и т.д). Но, старайтесь излишне не нагружать. Золотая середина как всегда актуальна.</w:t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Создаём новую анимацию для бега персонажа.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859905" cy="2648585"/>
            <wp:effectExtent l="0" t="0" r="17145" b="1841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9905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Назовём её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run </w:t>
      </w:r>
      <w:r>
        <w:rPr>
          <w:rFonts w:hint="default" w:ascii="Georgia" w:hAnsi="Georgia" w:cs="Georgia"/>
          <w:sz w:val="28"/>
          <w:szCs w:val="28"/>
          <w:lang w:val="ru-RU"/>
        </w:rPr>
        <w:t>и сохраним в папку с анимациями.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474970" cy="3618230"/>
            <wp:effectExtent l="0" t="0" r="11430" b="127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Запускаем запись и на нулевом кадре меняем ноги местами. Затем переходим на 15 кадр и ещё раз меняем ноги местами. Нулевой кадр копируем на 30.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854440" cy="3084830"/>
            <wp:effectExtent l="0" t="0" r="3810" b="127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5444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Можно добавить движение тела при беге.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859520" cy="2959100"/>
            <wp:effectExtent l="0" t="0" r="17780" b="1270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По экспериментируйте.</w:t>
      </w:r>
    </w:p>
    <w:p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Приступаем к созданию анимации прыжка. Создаём новый клип и сохраняем его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jump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572250" cy="4295775"/>
            <wp:effectExtent l="0" t="0" r="0" b="952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en-US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Наклоним его назад(Нулевой кадр). Готовимся к прыжку. А, примерно на 30 можно ещё наклонить его и задействовать руки.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233160" cy="4662805"/>
            <wp:effectExtent l="0" t="0" r="15240" b="444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466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Создадим анимацию отрыва от земли.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jumpStart</w:t>
      </w:r>
      <w:r>
        <w:rPr>
          <w:rFonts w:hint="default" w:ascii="Georgia" w:hAnsi="Georgia" w:cs="Georgia"/>
          <w:sz w:val="28"/>
          <w:szCs w:val="28"/>
          <w:lang w:val="ru-RU"/>
        </w:rPr>
        <w:t>. На нулевом кадре с узим и вытянем нашего персонажа.</w:t>
      </w: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119495" cy="4589780"/>
            <wp:effectExtent l="0" t="0" r="14605" b="127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Создаём ещё одну анимацию, приземления игрока.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j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ump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E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>nd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122035" cy="4643120"/>
            <wp:effectExtent l="0" t="0" r="12065" b="508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Приступаем к созданию переходов между анимациями и условиями при которых они будут проигрываться. Для этого переходим в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Animator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519545" cy="4203065"/>
            <wp:effectExtent l="0" t="0" r="14605" b="698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1"/>
                    <a:srcRect t="1635"/>
                    <a:stretch>
                      <a:fillRect/>
                    </a:stretch>
                  </pic:blipFill>
                  <pic:spPr>
                    <a:xfrm>
                      <a:off x="0" y="0"/>
                      <a:ext cx="6519545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Перед нами появились наши анимации. Расставим их по удобней.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854440" cy="4021455"/>
            <wp:effectExtent l="0" t="0" r="3810" b="1714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54440" cy="40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Добавляем переходы. Для этого щёлкнем правой кнопкой по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Any State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и перенесём стрелку к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jumpStart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Georgia" w:hAnsi="Georgia" w:cs="Georgia"/>
          <w:sz w:val="28"/>
          <w:szCs w:val="28"/>
          <w:lang w:val="ru-RU"/>
        </w:rPr>
        <w:t>и т.д.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000750" cy="2971800"/>
            <wp:effectExtent l="0" t="0" r="0" b="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Примерно так должно получится.</w:t>
      </w:r>
    </w:p>
    <w:p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Перейдём в папку с анимацией и у элемента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jumpStart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уберём галочку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Loop Time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. Что бы анимация не повторялась постоянно. Нам нужно единожды. 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6077585" cy="4403725"/>
            <wp:effectExtent l="0" t="0" r="18415" b="1587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77585" cy="440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То же проделываем и с другими элементами.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Jump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,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jumpEnd</w:t>
      </w:r>
      <w:r>
        <w:rPr>
          <w:rFonts w:hint="default" w:ascii="Georgia" w:hAnsi="Georgia" w:cs="Georgia"/>
          <w:sz w:val="28"/>
          <w:szCs w:val="28"/>
          <w:lang w:val="en-US"/>
        </w:rPr>
        <w:t xml:space="preserve">,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jumpStart</w:t>
      </w:r>
      <w:r>
        <w:rPr>
          <w:rFonts w:hint="default" w:ascii="Georgia" w:hAnsi="Georgia" w:cs="Georgia"/>
          <w:sz w:val="28"/>
          <w:szCs w:val="28"/>
          <w:lang w:val="en-US"/>
        </w:rPr>
        <w:t>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3575050" cy="3962400"/>
            <wp:effectExtent l="0" t="0" r="6350" b="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Теперь переходим в параметры и добавляем три элемента.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5581650" cy="3819525"/>
            <wp:effectExtent l="0" t="0" r="0" b="952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br w:type="page"/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</w:rPr>
      </w:pP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Два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 xml:space="preserve">Bool 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и один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Trigger</w:t>
      </w:r>
      <w:r>
        <w:rPr>
          <w:rFonts w:hint="default" w:ascii="Georgia" w:hAnsi="Georgia" w:cs="Georgia"/>
          <w:sz w:val="28"/>
          <w:szCs w:val="28"/>
          <w:lang w:val="ru-RU"/>
        </w:rPr>
        <w:t>.</w:t>
      </w: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2076450" cy="1295400"/>
            <wp:effectExtent l="0" t="0" r="0" b="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Дадим им имена.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530590" cy="3121025"/>
            <wp:effectExtent l="0" t="0" r="3810" b="3175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53059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Применяем наши условия к переходам. Мы бежим.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851265" cy="2807970"/>
            <wp:effectExtent l="0" t="0" r="6985" b="11430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В обратную сторону -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false</w:t>
      </w:r>
      <w:r>
        <w:rPr>
          <w:rFonts w:hint="default" w:ascii="Georgia" w:hAnsi="Georgia" w:cs="Georgia"/>
          <w:sz w:val="28"/>
          <w:szCs w:val="28"/>
          <w:lang w:val="ru-RU"/>
        </w:rPr>
        <w:t>. Не бежим.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860155" cy="2689225"/>
            <wp:effectExtent l="0" t="0" r="17145" b="15875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6015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Для обоих переходов подправим параметры.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2961005" cy="4388485"/>
            <wp:effectExtent l="0" t="0" r="10795" b="12065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61005" cy="438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en-US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Переходим в наш скрипт для добавления анимации. Указываем аниматор игрока.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drawing>
          <wp:inline distT="0" distB="0" distL="114300" distR="114300">
            <wp:extent cx="7646670" cy="4613910"/>
            <wp:effectExtent l="0" t="0" r="11430" b="1524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646670" cy="461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Добавляем новое условие.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8609330" cy="4729480"/>
            <wp:effectExtent l="0" t="0" r="1270" b="13970"/>
            <wp:docPr id="2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609330" cy="472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И функцию разворота персонажа.</w:t>
      </w:r>
    </w:p>
    <w:p>
      <w:pPr>
        <w:numPr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numId w:val="0"/>
        </w:numPr>
        <w:ind w:right="0" w:rightChars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5248275" cy="2209800"/>
            <wp:effectExtent l="0" t="0" r="9525" b="0"/>
            <wp:docPr id="3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en-US"/>
        </w:rPr>
        <w:br w:type="page"/>
      </w:r>
    </w:p>
    <w:p>
      <w:pPr>
        <w:rPr>
          <w:rFonts w:hint="default" w:ascii="Georgia" w:hAnsi="Georgia" w:cs="Georgia"/>
          <w:sz w:val="28"/>
          <w:szCs w:val="28"/>
          <w:lang w:val="en-US"/>
        </w:rPr>
      </w:pP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 xml:space="preserve">Сохраняем скрипт и </w:t>
      </w:r>
      <w:r>
        <w:rPr>
          <w:rFonts w:hint="default" w:ascii="Georgia" w:hAnsi="Georgia" w:cs="Georgia"/>
          <w:sz w:val="28"/>
          <w:szCs w:val="28"/>
          <w:lang w:val="en-US"/>
        </w:rPr>
        <w:t>возвращаемся</w:t>
      </w:r>
      <w:r>
        <w:rPr>
          <w:rFonts w:hint="default" w:ascii="Georgia" w:hAnsi="Georgia" w:cs="Georgia"/>
          <w:sz w:val="28"/>
          <w:szCs w:val="28"/>
          <w:lang w:val="ru-RU"/>
        </w:rPr>
        <w:t xml:space="preserve"> к </w:t>
      </w:r>
      <w:r>
        <w:rPr>
          <w:rFonts w:hint="default" w:ascii="Georgia" w:hAnsi="Georgia" w:cs="Georgia"/>
          <w:b/>
          <w:bCs/>
          <w:sz w:val="28"/>
          <w:szCs w:val="28"/>
          <w:lang w:val="en-US"/>
        </w:rPr>
        <w:t>Animator</w:t>
      </w:r>
      <w:r>
        <w:rPr>
          <w:rFonts w:hint="default" w:ascii="Georgia" w:hAnsi="Georgia" w:cs="Georgia"/>
          <w:b/>
          <w:bCs/>
          <w:sz w:val="28"/>
          <w:szCs w:val="28"/>
          <w:lang w:val="ru-RU"/>
        </w:rPr>
        <w:t xml:space="preserve">, </w:t>
      </w:r>
      <w:r>
        <w:rPr>
          <w:rFonts w:hint="default" w:ascii="Georgia" w:hAnsi="Georgia" w:cs="Georgia"/>
          <w:sz w:val="28"/>
          <w:szCs w:val="28"/>
          <w:lang w:val="ru-RU"/>
        </w:rPr>
        <w:t>пропишем условие для оставшихся переходов. От базовой анимации до начала прыжка.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858885" cy="3180080"/>
            <wp:effectExtent l="0" t="0" r="18415" b="1270"/>
            <wp:docPr id="3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58885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От начала прыжка до прыжка.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</w:rPr>
      </w:pPr>
      <w:r>
        <w:drawing>
          <wp:inline distT="0" distB="0" distL="114300" distR="114300">
            <wp:extent cx="8849995" cy="2961005"/>
            <wp:effectExtent l="0" t="0" r="8255" b="10795"/>
            <wp:docPr id="3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4999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От прыжка к приземлению.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Chars="0" w:right="0" w:rightChars="0"/>
        <w:jc w:val="both"/>
        <w:rPr>
          <w:rFonts w:hint="default" w:ascii="Georgia" w:hAnsi="Georgia" w:cs="Georgia"/>
          <w:sz w:val="28"/>
          <w:szCs w:val="28"/>
        </w:rPr>
      </w:pPr>
      <w:r>
        <w:drawing>
          <wp:inline distT="0" distB="0" distL="114300" distR="114300">
            <wp:extent cx="8851265" cy="3073400"/>
            <wp:effectExtent l="0" t="0" r="6985" b="12700"/>
            <wp:docPr id="3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Приземление к базовой анимации.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Chars="0"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drawing>
          <wp:inline distT="0" distB="0" distL="114300" distR="114300">
            <wp:extent cx="8848725" cy="3642360"/>
            <wp:effectExtent l="0" t="0" r="9525" b="15240"/>
            <wp:docPr id="3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48725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Georgia" w:hAnsi="Georgia" w:cs="Georgia"/>
          <w:sz w:val="28"/>
          <w:szCs w:val="28"/>
          <w:lang w:val="ru-RU"/>
        </w:rPr>
        <w:t xml:space="preserve"> </w:t>
      </w:r>
    </w:p>
    <w:p>
      <w:pPr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Приземление к бег.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leftChars="0" w:right="0" w:rightChars="0"/>
        <w:jc w:val="both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drawing>
          <wp:inline distT="0" distB="0" distL="114300" distR="114300">
            <wp:extent cx="8848090" cy="3324860"/>
            <wp:effectExtent l="0" t="0" r="10160" b="8890"/>
            <wp:docPr id="37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4809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  <w:lang w:val="ru-RU"/>
        </w:rPr>
        <w:br w:type="page"/>
      </w:r>
    </w:p>
    <w:p>
      <w:pPr>
        <w:numPr>
          <w:ilvl w:val="0"/>
          <w:numId w:val="11"/>
        </w:numPr>
        <w:ind w:left="0" w:leftChars="0" w:right="0" w:rightChars="0" w:firstLine="0" w:firstLineChars="0"/>
        <w:jc w:val="both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/>
          <w:sz w:val="28"/>
          <w:szCs w:val="28"/>
        </w:rPr>
        <w:t>Выбери на сцене объект игрока (</w:t>
      </w:r>
      <w:r>
        <w:rPr>
          <w:rFonts w:hint="default" w:ascii="Georgia" w:hAnsi="Georgia"/>
          <w:b/>
          <w:bCs/>
          <w:sz w:val="28"/>
          <w:szCs w:val="28"/>
        </w:rPr>
        <w:t>Player</w:t>
      </w:r>
      <w:r>
        <w:rPr>
          <w:rFonts w:hint="default" w:ascii="Georgia" w:hAnsi="Georgia"/>
          <w:sz w:val="28"/>
          <w:szCs w:val="28"/>
        </w:rPr>
        <w:t xml:space="preserve">), затем во вкладке </w:t>
      </w:r>
      <w:r>
        <w:rPr>
          <w:rFonts w:hint="default" w:ascii="Georgia" w:hAnsi="Georgia"/>
          <w:b/>
          <w:bCs/>
          <w:sz w:val="28"/>
          <w:szCs w:val="28"/>
        </w:rPr>
        <w:t xml:space="preserve">Inspector </w:t>
      </w:r>
      <w:r>
        <w:rPr>
          <w:rFonts w:hint="default" w:ascii="Georgia" w:hAnsi="Georgia"/>
          <w:sz w:val="28"/>
          <w:szCs w:val="28"/>
        </w:rPr>
        <w:t xml:space="preserve">найди компонент </w:t>
      </w:r>
      <w:r>
        <w:rPr>
          <w:rFonts w:hint="default" w:ascii="Georgia" w:hAnsi="Georgia"/>
          <w:b/>
          <w:bCs/>
          <w:sz w:val="28"/>
          <w:szCs w:val="28"/>
        </w:rPr>
        <w:t xml:space="preserve">Animator </w:t>
      </w:r>
      <w:r>
        <w:rPr>
          <w:rFonts w:hint="default" w:ascii="Georgia" w:hAnsi="Georgia"/>
          <w:sz w:val="28"/>
          <w:szCs w:val="28"/>
        </w:rPr>
        <w:t>и поставьте гал</w:t>
      </w:r>
      <w:r>
        <w:rPr>
          <w:rFonts w:hint="default" w:ascii="Georgia" w:hAnsi="Georgia"/>
          <w:sz w:val="28"/>
          <w:szCs w:val="28"/>
          <w:lang w:val="ru-RU"/>
        </w:rPr>
        <w:t>очку</w:t>
      </w:r>
      <w:r>
        <w:rPr>
          <w:rFonts w:hint="default" w:ascii="Georgia" w:hAnsi="Georgia"/>
          <w:sz w:val="28"/>
          <w:szCs w:val="28"/>
        </w:rPr>
        <w:t xml:space="preserve"> в параметре </w:t>
      </w:r>
      <w:r>
        <w:rPr>
          <w:rFonts w:hint="default" w:ascii="Georgia" w:hAnsi="Georgia"/>
          <w:b/>
          <w:bCs/>
          <w:sz w:val="28"/>
          <w:szCs w:val="28"/>
        </w:rPr>
        <w:t>ApplyRootMotion</w:t>
      </w:r>
      <w:r>
        <w:rPr>
          <w:rFonts w:hint="default" w:ascii="Georgia" w:hAnsi="Georgia"/>
          <w:b/>
          <w:bCs/>
          <w:sz w:val="28"/>
          <w:szCs w:val="28"/>
          <w:lang w:val="ru-RU"/>
        </w:rPr>
        <w:t>.</w:t>
      </w:r>
    </w:p>
    <w:p>
      <w:pPr>
        <w:numPr>
          <w:numId w:val="0"/>
        </w:numPr>
        <w:ind w:left="0" w:leftChars="0" w:right="0" w:rightChars="0" w:firstLine="0" w:firstLineChars="0"/>
        <w:jc w:val="center"/>
        <w:rPr>
          <w:rFonts w:hint="default" w:ascii="Georgia" w:hAnsi="Georgia" w:cs="Georgia"/>
          <w:sz w:val="28"/>
          <w:szCs w:val="28"/>
          <w:lang w:val="ru-RU"/>
        </w:rPr>
      </w:pPr>
      <w:r>
        <w:drawing>
          <wp:inline distT="0" distB="0" distL="114300" distR="114300">
            <wp:extent cx="4173855" cy="4463415"/>
            <wp:effectExtent l="0" t="0" r="17145" b="13335"/>
            <wp:docPr id="36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73855" cy="446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  <w:r>
        <w:rPr>
          <w:rFonts w:hint="default" w:ascii="Georgia" w:hAnsi="Georgia" w:cs="Georgia"/>
          <w:sz w:val="28"/>
          <w:szCs w:val="28"/>
          <w:lang w:val="ru-RU"/>
        </w:rPr>
        <w:t>Проверяем!!!</w:t>
      </w: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p>
      <w:pPr>
        <w:numPr>
          <w:ilvl w:val="0"/>
          <w:numId w:val="0"/>
        </w:numPr>
        <w:ind w:right="0" w:rightChars="0"/>
        <w:jc w:val="both"/>
        <w:rPr>
          <w:rFonts w:hint="default" w:ascii="Georgia" w:hAnsi="Georgia" w:cs="Georgia"/>
          <w:sz w:val="28"/>
          <w:szCs w:val="28"/>
          <w:lang w:val="ru-RU"/>
        </w:rPr>
      </w:pP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E979F5"/>
    <w:multiLevelType w:val="singleLevel"/>
    <w:tmpl w:val="E1E979F5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0"/>
  </w:num>
  <w:num w:numId="7">
    <w:abstractNumId w:val="8"/>
  </w:num>
  <w:num w:numId="8">
    <w:abstractNumId w:val="7"/>
  </w:num>
  <w:num w:numId="9">
    <w:abstractNumId w:val="9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A6DB8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A205DEC"/>
    <w:rsid w:val="0CA27864"/>
    <w:rsid w:val="10166FB9"/>
    <w:rsid w:val="13660E5B"/>
    <w:rsid w:val="1759662C"/>
    <w:rsid w:val="17AC360B"/>
    <w:rsid w:val="1CA76F25"/>
    <w:rsid w:val="2110138B"/>
    <w:rsid w:val="212A6DB8"/>
    <w:rsid w:val="344065DF"/>
    <w:rsid w:val="373713EB"/>
    <w:rsid w:val="3D2E204C"/>
    <w:rsid w:val="415D6FE7"/>
    <w:rsid w:val="59E77C60"/>
    <w:rsid w:val="5A416585"/>
    <w:rsid w:val="670D7F30"/>
    <w:rsid w:val="6C320DB0"/>
    <w:rsid w:val="77707085"/>
    <w:rsid w:val="79E5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Georgi"/>
    <w:basedOn w:val="1"/>
    <w:uiPriority w:val="0"/>
    <w:pPr>
      <w:ind w:firstLine="250" w:firstLineChars="125"/>
      <w:jc w:val="both"/>
    </w:pPr>
    <w:rPr>
      <w:rFonts w:ascii="Georgia" w:hAnsi="Georgia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Office_11.2.0.10382_F1E327BC-269C-435d-A152-05C5408002CA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2021-11-12T05:58:00Z</dcterms:created>
  <dc:creator>nce302</dc:creator>
  <cp:lastModifiedBy>nce302</cp:lastModifiedBy>
  <dcterms:modified xsi:type="dcterms:W3CDTF">2021-11-26T09:04:51Z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1049-11.2.0.10382</vt:lpwstr>
  </property>
  <property fmtid="{D5CDD505-2E9C-101B-9397-08002B2CF9AE}" pid="3" name="ICV">
    <vt:lpwstr>E74C3742EC524B80BA0B903723ECD52D</vt:lpwstr>
  </property>
</Properties>
</file>