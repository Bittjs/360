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E8883F">
      <w:pPr>
        <w:ind w:left="0" w:leftChars="0" w:right="0" w:rightChars="0" w:firstLine="0" w:firstLineChars="0"/>
        <w:jc w:val="left"/>
        <w:rPr>
          <w:rFonts w:hint="default" w:ascii="Georgia" w:hAnsi="Georgia" w:cs="Georgia"/>
          <w:b/>
          <w:bCs/>
          <w:sz w:val="32"/>
          <w:szCs w:val="32"/>
          <w:lang w:val="en-US"/>
        </w:rPr>
      </w:pPr>
      <w:r>
        <w:rPr>
          <w:rFonts w:hint="default" w:ascii="Georgia" w:hAnsi="Georgia" w:cs="Georgia"/>
          <w:b/>
          <w:bCs/>
          <w:sz w:val="32"/>
          <w:szCs w:val="32"/>
          <w:lang w:val="ru-RU"/>
        </w:rPr>
        <w:t>Создание 2</w:t>
      </w:r>
      <w:r>
        <w:rPr>
          <w:rFonts w:hint="default" w:ascii="Georgia" w:hAnsi="Georgia" w:cs="Georgia"/>
          <w:b/>
          <w:bCs/>
          <w:sz w:val="32"/>
          <w:szCs w:val="32"/>
          <w:lang w:val="en-US"/>
        </w:rPr>
        <w:t xml:space="preserve">D </w:t>
      </w:r>
      <w:r>
        <w:rPr>
          <w:rFonts w:hint="default" w:ascii="Georgia" w:hAnsi="Georgia" w:cs="Georgia"/>
          <w:b/>
          <w:bCs/>
          <w:sz w:val="32"/>
          <w:szCs w:val="32"/>
          <w:lang w:val="ru-RU"/>
        </w:rPr>
        <w:t xml:space="preserve">игры на </w:t>
      </w:r>
      <w:r>
        <w:rPr>
          <w:rFonts w:hint="default" w:ascii="Georgia" w:hAnsi="Georgia" w:cs="Georgia"/>
          <w:b/>
          <w:bCs/>
          <w:sz w:val="32"/>
          <w:szCs w:val="32"/>
          <w:lang w:val="en-US"/>
        </w:rPr>
        <w:t>Unity</w:t>
      </w:r>
    </w:p>
    <w:p w14:paraId="794223F0">
      <w:pPr>
        <w:ind w:left="0" w:leftChars="0" w:right="0" w:rightChars="0" w:firstLine="0" w:firstLineChars="0"/>
        <w:jc w:val="left"/>
        <w:rPr>
          <w:rFonts w:hint="default" w:ascii="Georgia" w:hAnsi="Georgia" w:cs="Georgia"/>
          <w:b/>
          <w:bCs/>
          <w:sz w:val="32"/>
          <w:szCs w:val="32"/>
          <w:lang w:val="en-US"/>
        </w:rPr>
      </w:pPr>
    </w:p>
    <w:p w14:paraId="6730C329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Цель: </w:t>
      </w:r>
    </w:p>
    <w:p w14:paraId="0E93B698">
      <w:pPr>
        <w:numPr>
          <w:ilvl w:val="0"/>
          <w:numId w:val="11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Добавление персонажа и окружения</w:t>
      </w:r>
    </w:p>
    <w:p w14:paraId="3E06472D">
      <w:pPr>
        <w:numPr>
          <w:ilvl w:val="0"/>
          <w:numId w:val="11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Работа с слоями</w:t>
      </w:r>
    </w:p>
    <w:p w14:paraId="49DB6AD3">
      <w:pPr>
        <w:numPr>
          <w:ilvl w:val="0"/>
          <w:numId w:val="11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Создание скрипта на движение и прыжок. </w:t>
      </w:r>
    </w:p>
    <w:p w14:paraId="03DA8DDF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15EA7456">
      <w:pPr>
        <w:numPr>
          <w:ilvl w:val="0"/>
          <w:numId w:val="12"/>
        </w:num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Запускаем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Unity </w:t>
      </w:r>
      <w:r>
        <w:rPr>
          <w:rFonts w:hint="default" w:ascii="Georgia" w:hAnsi="Georgia" w:cs="Georgia"/>
          <w:sz w:val="28"/>
          <w:szCs w:val="28"/>
          <w:lang w:val="ru-RU"/>
        </w:rPr>
        <w:t>и создаём новый проект.</w:t>
      </w:r>
    </w:p>
    <w:p w14:paraId="3DAFD07B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373732A5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4310" cy="3275330"/>
            <wp:effectExtent l="0" t="0" r="254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9EFD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634BA323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По завершению появится пустая рабочая среда.</w:t>
      </w:r>
    </w:p>
    <w:p w14:paraId="534F738E"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en-US"/>
        </w:rPr>
      </w:pPr>
    </w:p>
    <w:p w14:paraId="3F51D55C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218170" cy="4443730"/>
            <wp:effectExtent l="0" t="0" r="1143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1817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9D61">
      <w:pPr>
        <w:rPr>
          <w:rFonts w:hint="default" w:ascii="Georgia" w:hAnsi="Georgia" w:cs="Georgia"/>
          <w:sz w:val="28"/>
          <w:szCs w:val="28"/>
        </w:rPr>
      </w:pPr>
    </w:p>
    <w:p w14:paraId="0BFA1861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Расположение окон в среде можно настроить по своему усмотрению. Как вам удобно.</w:t>
      </w:r>
    </w:p>
    <w:p w14:paraId="40C0E719">
      <w:pPr>
        <w:rPr>
          <w:rFonts w:hint="default" w:ascii="Georgia" w:hAnsi="Georgia" w:cs="Georgia"/>
          <w:sz w:val="28"/>
          <w:szCs w:val="28"/>
        </w:rPr>
      </w:pPr>
    </w:p>
    <w:p w14:paraId="7879639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269480" cy="4788535"/>
            <wp:effectExtent l="0" t="0" r="762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553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212CBAA0">
      <w:pPr>
        <w:numPr>
          <w:ilvl w:val="0"/>
          <w:numId w:val="12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Средствами графического редактора создадим персонажа для нашей игры(например </w:t>
      </w:r>
      <w:r>
        <w:rPr>
          <w:rFonts w:hint="default" w:ascii="Georgia" w:hAnsi="Georgia" w:cs="Georgia"/>
          <w:sz w:val="28"/>
          <w:szCs w:val="28"/>
          <w:lang w:val="en-US"/>
        </w:rPr>
        <w:t>Photoshop</w:t>
      </w:r>
      <w:r>
        <w:rPr>
          <w:rFonts w:hint="default" w:ascii="Georgia" w:hAnsi="Georgia" w:cs="Georgia"/>
          <w:sz w:val="28"/>
          <w:szCs w:val="28"/>
          <w:lang w:val="ru-RU"/>
        </w:rPr>
        <w:t>).</w:t>
      </w:r>
    </w:p>
    <w:p w14:paraId="3EBAE046">
      <w:pPr>
        <w:rPr>
          <w:rFonts w:hint="default" w:ascii="Georgia" w:hAnsi="Georgia" w:cs="Georgia"/>
          <w:sz w:val="28"/>
          <w:szCs w:val="28"/>
        </w:rPr>
      </w:pPr>
    </w:p>
    <w:p w14:paraId="58A140C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571615" cy="4364990"/>
            <wp:effectExtent l="0" t="0" r="63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73C9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</w:rPr>
      </w:pPr>
    </w:p>
    <w:p w14:paraId="7A7A5FF7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Нам понадобится инструмент «Кисть», для отрисовки почвы, деревьев и облаков.</w:t>
      </w:r>
    </w:p>
    <w:p w14:paraId="756A7A68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2457450" cy="3305175"/>
            <wp:effectExtent l="0" t="0" r="0" b="9525"/>
            <wp:docPr id="5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4BB2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 w14:paraId="6C90ED2A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Инструмент «Перо кривизны», на понадобится для создания персонажа:</w:t>
      </w:r>
    </w:p>
    <w:p w14:paraId="416F7DB6">
      <w:pPr>
        <w:numPr>
          <w:ilvl w:val="0"/>
          <w:numId w:val="13"/>
        </w:numPr>
        <w:ind w:left="420" w:leftChars="0" w:right="0" w:rightChars="0" w:hanging="42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Голова</w:t>
      </w:r>
    </w:p>
    <w:p w14:paraId="3793A7A5">
      <w:pPr>
        <w:numPr>
          <w:ilvl w:val="0"/>
          <w:numId w:val="13"/>
        </w:numPr>
        <w:ind w:left="420" w:leftChars="0" w:right="0" w:rightChars="0" w:hanging="42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Тело</w:t>
      </w:r>
    </w:p>
    <w:p w14:paraId="0C59DBB2">
      <w:pPr>
        <w:numPr>
          <w:ilvl w:val="0"/>
          <w:numId w:val="13"/>
        </w:numPr>
        <w:ind w:left="420" w:leftChars="0" w:right="0" w:rightChars="0" w:hanging="42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Ноги</w:t>
      </w:r>
    </w:p>
    <w:p w14:paraId="64B0B314">
      <w:pPr>
        <w:numPr>
          <w:ilvl w:val="0"/>
          <w:numId w:val="13"/>
        </w:numPr>
        <w:ind w:left="420" w:leftChars="0" w:right="0" w:rightChars="0" w:hanging="42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Руки</w:t>
      </w:r>
    </w:p>
    <w:p w14:paraId="14869821">
      <w:pPr>
        <w:numPr>
          <w:ilvl w:val="0"/>
          <w:numId w:val="13"/>
        </w:numPr>
        <w:ind w:left="420" w:leftChars="0" w:right="0" w:rightChars="0" w:hanging="42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Лицо</w:t>
      </w:r>
    </w:p>
    <w:p w14:paraId="42A632DB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3381375" cy="2438400"/>
            <wp:effectExtent l="0" t="0" r="9525" b="0"/>
            <wp:docPr id="7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8E1F">
      <w:pPr>
        <w:ind w:left="0" w:leftChars="0" w:right="0" w:rightChars="0" w:firstLine="0" w:firstLineChars="0"/>
        <w:jc w:val="center"/>
      </w:pPr>
    </w:p>
    <w:p w14:paraId="70E4B60A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Главное что бы все элементы находились на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РАЗНЫХ СЛОЯХ</w:t>
      </w:r>
      <w:r>
        <w:rPr>
          <w:rFonts w:hint="default" w:ascii="Georgia" w:hAnsi="Georgia" w:cs="Georgia"/>
          <w:sz w:val="28"/>
          <w:szCs w:val="28"/>
          <w:lang w:val="ru-RU"/>
        </w:rPr>
        <w:t>!</w:t>
      </w:r>
    </w:p>
    <w:p w14:paraId="128EB823">
      <w:pPr>
        <w:ind w:left="0" w:leftChars="0" w:right="0" w:righ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152775" cy="5162550"/>
            <wp:effectExtent l="0" t="0" r="9525" b="0"/>
            <wp:docPr id="7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0D19">
      <w:pPr>
        <w:ind w:left="0" w:leftChars="0" w:right="0" w:rightChars="0" w:firstLine="0" w:firstLineChars="0"/>
        <w:jc w:val="both"/>
        <w:rPr>
          <w:rFonts w:hint="default"/>
          <w:lang w:val="ru-RU"/>
        </w:rPr>
      </w:pPr>
    </w:p>
    <w:p w14:paraId="7B3770CC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Сохраняем все слои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отдельно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!!! Формат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PNG</w:t>
      </w:r>
      <w:r>
        <w:rPr>
          <w:rFonts w:hint="default" w:ascii="Georgia" w:hAnsi="Georgia" w:cs="Georgia"/>
          <w:sz w:val="28"/>
          <w:szCs w:val="28"/>
          <w:lang w:val="en-US"/>
        </w:rPr>
        <w:t>!!!</w:t>
      </w:r>
    </w:p>
    <w:p w14:paraId="0975A761">
      <w:pPr>
        <w:ind w:left="0" w:leftChars="0" w:right="0" w:righ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6028055" cy="6117590"/>
            <wp:effectExtent l="0" t="0" r="10795" b="16510"/>
            <wp:docPr id="8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611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290F">
      <w:pPr>
        <w:ind w:left="0" w:leftChars="0" w:right="0" w:righ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010150" cy="4410075"/>
            <wp:effectExtent l="0" t="0" r="0" b="9525"/>
            <wp:docPr id="8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2A81">
      <w:p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</w:rPr>
      </w:pPr>
      <w:r>
        <w:drawing>
          <wp:inline distT="0" distB="0" distL="114300" distR="114300">
            <wp:extent cx="9240520" cy="2812415"/>
            <wp:effectExtent l="0" t="0" r="17780" b="6985"/>
            <wp:docPr id="4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4052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0AC3">
      <w:pPr>
        <w:rPr>
          <w:rFonts w:hint="default" w:ascii="Georgia" w:hAnsi="Georgia" w:cs="Georgia"/>
          <w:sz w:val="28"/>
          <w:szCs w:val="28"/>
        </w:rPr>
      </w:pPr>
    </w:p>
    <w:p w14:paraId="0564CC71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47FDDB2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0D7009E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Прежде чем перемещать наши картинки, создадим папку,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Sprite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</w:t>
      </w:r>
      <w:r>
        <w:rPr>
          <w:rFonts w:hint="default" w:ascii="Georgia" w:hAnsi="Georgia"/>
          <w:sz w:val="28"/>
          <w:szCs w:val="28"/>
          <w:lang w:val="ru-RU"/>
        </w:rPr>
        <w:t>для их хранения.</w:t>
      </w:r>
    </w:p>
    <w:p w14:paraId="61C4DDB5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6178C9F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539990" cy="4070350"/>
            <wp:effectExtent l="0" t="0" r="3810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rcRect l="60522" t="9142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8C5B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27BDE23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515BEB0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0D769F00">
      <w:pPr>
        <w:numPr>
          <w:ilvl w:val="0"/>
          <w:numId w:val="12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Перенесём картинки в папку.</w:t>
      </w:r>
    </w:p>
    <w:p w14:paraId="4D1281E1">
      <w:pPr>
        <w:numPr>
          <w:ilvl w:val="0"/>
          <w:numId w:val="0"/>
        </w:numPr>
        <w:ind w:leftChars="0"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 w14:paraId="72B336B0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556000" cy="2858770"/>
            <wp:effectExtent l="0" t="0" r="6350" b="177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rcRect b="5259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28E2"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 w14:paraId="5F9DAC87">
      <w:pPr>
        <w:numPr>
          <w:ilvl w:val="0"/>
          <w:numId w:val="12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Теперь необходимо перенести их из папки на сцену.</w:t>
      </w:r>
    </w:p>
    <w:p w14:paraId="3910A6F9"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 w14:paraId="1581F6B2"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792210" cy="4558030"/>
            <wp:effectExtent l="0" t="0" r="8890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922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6C75">
      <w:pPr>
        <w:rPr>
          <w:rFonts w:hint="default" w:ascii="Georgia" w:hAnsi="Georgia" w:cs="Georgia"/>
          <w:sz w:val="28"/>
          <w:szCs w:val="28"/>
        </w:rPr>
      </w:pPr>
    </w:p>
    <w:p w14:paraId="164BA33C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75B19014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Добавляем сортировочные слои.</w:t>
      </w:r>
    </w:p>
    <w:p w14:paraId="49A3992A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21D7BF8E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594100" cy="4533900"/>
            <wp:effectExtent l="0" t="0" r="635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66E1">
      <w:pPr>
        <w:rPr>
          <w:rFonts w:hint="default" w:ascii="Georgia" w:hAnsi="Georgia" w:cs="Georgia"/>
          <w:sz w:val="28"/>
          <w:szCs w:val="28"/>
        </w:rPr>
      </w:pPr>
    </w:p>
    <w:p w14:paraId="5EE12938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В данном случае будет достаточно трёх слоёв. Задний фон, слой с игроком и передний слой.</w:t>
      </w:r>
    </w:p>
    <w:p w14:paraId="1AFBED45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421B7DC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29075" cy="2419350"/>
            <wp:effectExtent l="0" t="0" r="952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6B12">
      <w:pPr>
        <w:rPr>
          <w:rFonts w:hint="default" w:ascii="Georgia" w:hAnsi="Georgia" w:cs="Georgia"/>
          <w:sz w:val="28"/>
          <w:szCs w:val="28"/>
        </w:rPr>
      </w:pPr>
    </w:p>
    <w:p w14:paraId="4E2D5484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Затем нужно рассортировать наши изображения по слоям.</w:t>
      </w:r>
    </w:p>
    <w:p w14:paraId="37B4AA30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4FE28EBE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Выбираем передний фон и задаём ему слой </w:t>
      </w:r>
      <w:r>
        <w:rPr>
          <w:rFonts w:hint="default" w:ascii="Georgia" w:hAnsi="Georgia" w:cs="Georgia"/>
          <w:sz w:val="28"/>
          <w:szCs w:val="28"/>
          <w:lang w:val="en-US"/>
        </w:rPr>
        <w:t>FG</w:t>
      </w:r>
    </w:p>
    <w:p w14:paraId="3C72838A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033A795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848100" cy="714375"/>
            <wp:effectExtent l="0" t="0" r="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488B">
      <w:pPr>
        <w:rPr>
          <w:rFonts w:hint="default" w:ascii="Georgia" w:hAnsi="Georgia" w:cs="Georgia"/>
          <w:sz w:val="28"/>
          <w:szCs w:val="28"/>
        </w:rPr>
      </w:pPr>
    </w:p>
    <w:p w14:paraId="0C3E774C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76700" cy="497205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8D79">
      <w:pPr>
        <w:rPr>
          <w:rFonts w:hint="default" w:ascii="Georgia" w:hAnsi="Georgia" w:cs="Georgia"/>
          <w:sz w:val="28"/>
          <w:szCs w:val="28"/>
        </w:rPr>
      </w:pPr>
    </w:p>
    <w:p w14:paraId="2F92507A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Выбираем почву и ставим на слой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Player</w:t>
      </w:r>
    </w:p>
    <w:p w14:paraId="6171E69E">
      <w:pPr>
        <w:numPr>
          <w:ilvl w:val="0"/>
          <w:numId w:val="0"/>
        </w:numPr>
        <w:ind w:leftChars="0"/>
        <w:rPr>
          <w:rFonts w:hint="default" w:ascii="Georgia" w:hAnsi="Georgia" w:cs="Georgia"/>
          <w:sz w:val="28"/>
          <w:szCs w:val="28"/>
          <w:lang w:val="en-US"/>
        </w:rPr>
      </w:pPr>
    </w:p>
    <w:p w14:paraId="2958B52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695825" cy="800100"/>
            <wp:effectExtent l="0" t="0" r="9525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A974">
      <w:pPr>
        <w:rPr>
          <w:rFonts w:hint="default" w:ascii="Georgia" w:hAnsi="Georgia" w:cs="Georgia"/>
          <w:sz w:val="28"/>
          <w:szCs w:val="28"/>
        </w:rPr>
      </w:pPr>
    </w:p>
    <w:p w14:paraId="1DF1B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Также на каждом слое можно выставить иерархию от отрицательных чисел, через ноль, к положительным. Например деревья передний фон, но при этом спрятан за кустами. Ставим значение, например, -1.</w:t>
      </w:r>
    </w:p>
    <w:p w14:paraId="725F32E3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99C04B4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48125" cy="4886325"/>
            <wp:effectExtent l="0" t="0" r="9525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533B">
      <w:pPr>
        <w:rPr>
          <w:rFonts w:hint="default" w:ascii="Georgia" w:hAnsi="Georgia" w:cs="Georgia"/>
          <w:sz w:val="28"/>
          <w:szCs w:val="28"/>
        </w:rPr>
      </w:pPr>
    </w:p>
    <w:p w14:paraId="043D0330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Затем по тому же принципу собираем персонажа.</w:t>
      </w:r>
    </w:p>
    <w:p w14:paraId="4690BEA6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4658940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381375" cy="3390900"/>
            <wp:effectExtent l="0" t="0" r="952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6A6C">
      <w:pPr>
        <w:rPr>
          <w:rFonts w:hint="default" w:ascii="Georgia" w:hAnsi="Georgia" w:cs="Georgia"/>
          <w:sz w:val="28"/>
          <w:szCs w:val="28"/>
        </w:rPr>
      </w:pPr>
    </w:p>
    <w:p w14:paraId="7A74701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69865" cy="3178175"/>
            <wp:effectExtent l="0" t="0" r="6985" b="317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67EB">
      <w:pPr>
        <w:rPr>
          <w:rFonts w:hint="default" w:ascii="Georgia" w:hAnsi="Georgia" w:cs="Georgia"/>
          <w:sz w:val="28"/>
          <w:szCs w:val="28"/>
        </w:rPr>
      </w:pPr>
    </w:p>
    <w:p w14:paraId="24C67A84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Разберёмся с иерархией персонажа. Создаём пустой объект.</w:t>
      </w:r>
    </w:p>
    <w:p w14:paraId="4B16189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F65D439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67960" cy="5526405"/>
            <wp:effectExtent l="0" t="0" r="8890" b="1714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ED4F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6860A0B0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Выстраиваем примерно такую иерархию. Где тело, руки и ноги находятся на одном уровне, а голова, и всё что находится на ней, относится к телу.</w:t>
      </w:r>
    </w:p>
    <w:p w14:paraId="60FDD4B6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110D3E8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69865" cy="3533775"/>
            <wp:effectExtent l="0" t="0" r="6985" b="952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7C3F">
      <w:pPr>
        <w:rPr>
          <w:rFonts w:hint="default" w:ascii="Georgia" w:hAnsi="Georgia" w:cs="Georgia"/>
          <w:sz w:val="28"/>
          <w:szCs w:val="28"/>
        </w:rPr>
      </w:pPr>
    </w:p>
    <w:p w14:paraId="151F1193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682ECEFB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Теперь если выбрать инструмент перемещения, то персонаж перемещается целиком.</w:t>
      </w:r>
    </w:p>
    <w:p w14:paraId="01E6AF91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4B591757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733800" cy="771525"/>
            <wp:effectExtent l="0" t="0" r="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8548">
      <w:pPr>
        <w:rPr>
          <w:rFonts w:hint="default" w:ascii="Georgia" w:hAnsi="Georgia" w:cs="Georgia"/>
          <w:sz w:val="28"/>
          <w:szCs w:val="28"/>
        </w:rPr>
      </w:pPr>
    </w:p>
    <w:p w14:paraId="3E150DE7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2781300" cy="2924175"/>
            <wp:effectExtent l="0" t="0" r="0" b="952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0BB0">
      <w:pPr>
        <w:rPr>
          <w:rFonts w:hint="default" w:ascii="Georgia" w:hAnsi="Georgia" w:cs="Georgia"/>
          <w:sz w:val="28"/>
          <w:szCs w:val="28"/>
        </w:rPr>
      </w:pPr>
    </w:p>
    <w:p w14:paraId="01E799B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3134D0C1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Подгоняем размер персонажа.</w:t>
      </w:r>
    </w:p>
    <w:p w14:paraId="637FB2CE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4E209817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592185" cy="3933190"/>
            <wp:effectExtent l="0" t="0" r="18415" b="1016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92185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777B">
      <w:pPr>
        <w:rPr>
          <w:rFonts w:hint="default" w:ascii="Georgia" w:hAnsi="Georgia" w:cs="Georgia"/>
          <w:sz w:val="28"/>
          <w:szCs w:val="28"/>
        </w:rPr>
      </w:pPr>
    </w:p>
    <w:p w14:paraId="498DBF36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143B96F1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Теперь необходимо персонажу добавить компоненты.</w:t>
      </w:r>
    </w:p>
    <w:p w14:paraId="2E9734F0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F6A57F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495030" cy="2507615"/>
            <wp:effectExtent l="0" t="0" r="1270" b="698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9503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7AD6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4EB92F83">
      <w:pPr>
        <w:ind w:left="0" w:leftChars="0" w:right="0" w:rightChars="0" w:firstLine="0" w:firstLineChars="0"/>
        <w:jc w:val="both"/>
        <w:rPr>
          <w:rFonts w:hint="default" w:ascii="Georgia" w:hAnsi="Georgia" w:cs="Georgia"/>
          <w:b/>
          <w:bCs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Компоненты: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Capsule Collider 2D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Rigidbody 2D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.</w:t>
      </w:r>
    </w:p>
    <w:p w14:paraId="1E47F136">
      <w:pPr>
        <w:ind w:left="0" w:leftChars="0" w:right="0" w:rightChars="0" w:firstLine="0" w:firstLineChars="0"/>
        <w:jc w:val="both"/>
        <w:rPr>
          <w:rFonts w:hint="default" w:ascii="Georgia" w:hAnsi="Georgia" w:cs="Georgia"/>
          <w:b/>
          <w:bCs/>
          <w:sz w:val="28"/>
          <w:szCs w:val="28"/>
          <w:lang w:val="en-US"/>
        </w:rPr>
      </w:pPr>
    </w:p>
    <w:p w14:paraId="48B8CBED">
      <w:pPr>
        <w:rPr>
          <w:rFonts w:hint="default" w:ascii="Georgia" w:hAnsi="Georgia"/>
          <w:sz w:val="28"/>
          <w:szCs w:val="28"/>
        </w:rPr>
      </w:pPr>
      <w:r>
        <w:rPr>
          <w:rFonts w:hint="default" w:ascii="Georgia" w:hAnsi="Georgia"/>
          <w:b/>
          <w:bCs/>
          <w:sz w:val="28"/>
          <w:szCs w:val="28"/>
        </w:rPr>
        <w:t>Capsule Collider 2D</w:t>
      </w:r>
      <w:r>
        <w:rPr>
          <w:rFonts w:hint="default" w:ascii="Georgia" w:hAnsi="Georgia"/>
          <w:sz w:val="28"/>
          <w:szCs w:val="28"/>
          <w:lang w:val="ru-RU"/>
        </w:rPr>
        <w:t xml:space="preserve"> - </w:t>
      </w:r>
      <w:r>
        <w:rPr>
          <w:rFonts w:hint="default" w:ascii="Georgia" w:hAnsi="Georgia"/>
          <w:sz w:val="28"/>
          <w:szCs w:val="28"/>
        </w:rPr>
        <w:fldChar w:fldCharType="begin"/>
      </w:r>
      <w:r>
        <w:rPr>
          <w:rFonts w:hint="default" w:ascii="Georgia" w:hAnsi="Georgia"/>
          <w:sz w:val="28"/>
          <w:szCs w:val="28"/>
        </w:rPr>
        <w:instrText xml:space="preserve"> HYPERLINK "https://docs.unity3d.com/Manual/class-CapsuleCollider2D.html" </w:instrText>
      </w:r>
      <w:r>
        <w:rPr>
          <w:rFonts w:hint="default" w:ascii="Georgia" w:hAnsi="Georgia"/>
          <w:sz w:val="28"/>
          <w:szCs w:val="28"/>
        </w:rPr>
        <w:fldChar w:fldCharType="separate"/>
      </w:r>
      <w:r>
        <w:rPr>
          <w:rStyle w:val="14"/>
          <w:rFonts w:hint="default" w:ascii="Georgia" w:hAnsi="Georgia"/>
          <w:sz w:val="28"/>
          <w:szCs w:val="28"/>
        </w:rPr>
        <w:t>https://docs.unity3d.com/Manual/class-CapsuleCollider2D.html</w:t>
      </w:r>
      <w:r>
        <w:rPr>
          <w:rFonts w:hint="default" w:ascii="Georgia" w:hAnsi="Georgia"/>
          <w:sz w:val="28"/>
          <w:szCs w:val="28"/>
        </w:rPr>
        <w:fldChar w:fldCharType="end"/>
      </w:r>
    </w:p>
    <w:p w14:paraId="5211D8B4">
      <w:pPr>
        <w:rPr>
          <w:rFonts w:hint="default" w:ascii="Georgia" w:hAnsi="Georgia"/>
          <w:sz w:val="28"/>
          <w:szCs w:val="28"/>
          <w:lang w:val="ru-RU"/>
        </w:rPr>
      </w:pPr>
      <w:r>
        <w:rPr>
          <w:rFonts w:hint="default" w:ascii="Georgia" w:hAnsi="Georgia"/>
          <w:b/>
          <w:bCs/>
          <w:sz w:val="28"/>
          <w:szCs w:val="28"/>
        </w:rPr>
        <w:t>Rigidbody 2D</w:t>
      </w:r>
      <w:r>
        <w:rPr>
          <w:rFonts w:hint="default" w:ascii="Georgia" w:hAnsi="Georgia"/>
          <w:sz w:val="28"/>
          <w:szCs w:val="28"/>
          <w:lang w:val="ru-RU"/>
        </w:rPr>
        <w:t xml:space="preserve"> - </w:t>
      </w:r>
      <w:r>
        <w:rPr>
          <w:rFonts w:hint="default" w:ascii="Georgia" w:hAnsi="Georgia"/>
          <w:sz w:val="28"/>
          <w:szCs w:val="28"/>
          <w:lang w:val="ru-RU"/>
        </w:rPr>
        <w:fldChar w:fldCharType="begin"/>
      </w:r>
      <w:r>
        <w:rPr>
          <w:rFonts w:hint="default" w:ascii="Georgia" w:hAnsi="Georgia"/>
          <w:sz w:val="28"/>
          <w:szCs w:val="28"/>
          <w:lang w:val="ru-RU"/>
        </w:rPr>
        <w:instrText xml:space="preserve"> HYPERLINK "https://docs.unity3d.com/ru/530/ScriptReference/Rigidbody2D.html" </w:instrText>
      </w:r>
      <w:r>
        <w:rPr>
          <w:rFonts w:hint="default" w:ascii="Georgia" w:hAnsi="Georgia"/>
          <w:sz w:val="28"/>
          <w:szCs w:val="28"/>
          <w:lang w:val="ru-RU"/>
        </w:rPr>
        <w:fldChar w:fldCharType="separate"/>
      </w:r>
      <w:r>
        <w:rPr>
          <w:rStyle w:val="20"/>
          <w:rFonts w:hint="default" w:ascii="Georgia" w:hAnsi="Georgia"/>
          <w:sz w:val="28"/>
          <w:szCs w:val="28"/>
          <w:lang w:val="ru-RU"/>
        </w:rPr>
        <w:t>https://docs.unity3d.com/ru/530/ScriptReference/Rigidbody2D.html</w:t>
      </w:r>
      <w:r>
        <w:rPr>
          <w:rFonts w:hint="default" w:ascii="Georgia" w:hAnsi="Georgia"/>
          <w:sz w:val="28"/>
          <w:szCs w:val="28"/>
          <w:lang w:val="ru-RU"/>
        </w:rPr>
        <w:fldChar w:fldCharType="end"/>
      </w:r>
    </w:p>
    <w:p w14:paraId="340236C2">
      <w:pPr>
        <w:rPr>
          <w:rFonts w:hint="default" w:ascii="Georgia" w:hAnsi="Georgia"/>
          <w:sz w:val="28"/>
          <w:szCs w:val="28"/>
          <w:lang w:val="ru-RU"/>
        </w:rPr>
      </w:pPr>
    </w:p>
    <w:p w14:paraId="3141507E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578225" cy="6049010"/>
            <wp:effectExtent l="0" t="0" r="3175" b="889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604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DADE">
      <w:pPr>
        <w:rPr>
          <w:rFonts w:hint="default" w:ascii="Georgia" w:hAnsi="Georgia" w:cs="Georgia"/>
          <w:sz w:val="28"/>
          <w:szCs w:val="28"/>
        </w:rPr>
      </w:pPr>
    </w:p>
    <w:p w14:paraId="50860880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Приступаем к настройке компонента.</w:t>
      </w:r>
    </w:p>
    <w:p w14:paraId="58DE3219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BCC4C96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67175" cy="1952625"/>
            <wp:effectExtent l="0" t="0" r="9525" b="952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8D46">
      <w:pPr>
        <w:rPr>
          <w:rFonts w:hint="default" w:ascii="Georgia" w:hAnsi="Georgia" w:cs="Georgia"/>
          <w:sz w:val="28"/>
          <w:szCs w:val="28"/>
        </w:rPr>
      </w:pPr>
    </w:p>
    <w:p w14:paraId="293FC9B5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343400" cy="2819400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5D0E">
      <w:pPr>
        <w:rPr>
          <w:rFonts w:hint="default" w:ascii="Georgia" w:hAnsi="Georgia" w:cs="Georgia"/>
          <w:sz w:val="28"/>
          <w:szCs w:val="28"/>
        </w:rPr>
      </w:pPr>
    </w:p>
    <w:p w14:paraId="0C0D529C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810000" cy="2867025"/>
            <wp:effectExtent l="0" t="0" r="0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6741">
      <w:pPr>
        <w:rPr>
          <w:rFonts w:hint="default" w:ascii="Georgia" w:hAnsi="Georgia" w:cs="Georgia"/>
          <w:sz w:val="28"/>
          <w:szCs w:val="28"/>
        </w:rPr>
      </w:pPr>
    </w:p>
    <w:p w14:paraId="08F4950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69230" cy="2964180"/>
            <wp:effectExtent l="0" t="0" r="7620" b="762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632B">
      <w:pPr>
        <w:rPr>
          <w:rFonts w:hint="default" w:ascii="Georgia" w:hAnsi="Georgia" w:cs="Georgia"/>
          <w:sz w:val="28"/>
          <w:szCs w:val="28"/>
        </w:rPr>
      </w:pPr>
    </w:p>
    <w:p w14:paraId="599962BA">
      <w:pPr>
        <w:numPr>
          <w:ilvl w:val="0"/>
          <w:numId w:val="12"/>
        </w:numPr>
        <w:ind w:left="0" w:lef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Теперь необходимо персонажа научить реагировать на почву, иначе он просто провалится в низ.</w:t>
      </w:r>
    </w:p>
    <w:p w14:paraId="46A5B09C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Для этого.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Выделяем нашу землю. Создаём пустой объект.</w:t>
      </w:r>
    </w:p>
    <w:p w14:paraId="2FBBFF52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72B4FB40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bookmarkStart w:id="0" w:name="_GoBack"/>
      <w:bookmarkEnd w:id="0"/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67175" cy="4048125"/>
            <wp:effectExtent l="0" t="0" r="9525" b="952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F5C3">
      <w:pPr>
        <w:rPr>
          <w:rFonts w:hint="default" w:ascii="Georgia" w:hAnsi="Georgia" w:cs="Georgia"/>
          <w:sz w:val="28"/>
          <w:szCs w:val="28"/>
        </w:rPr>
      </w:pPr>
    </w:p>
    <w:p w14:paraId="638689A9">
      <w:pPr>
        <w:rPr>
          <w:rFonts w:hint="default" w:ascii="Georgia" w:hAnsi="Georgia" w:cs="Georgia"/>
          <w:sz w:val="28"/>
          <w:szCs w:val="28"/>
        </w:rPr>
      </w:pPr>
    </w:p>
    <w:p w14:paraId="7D819E02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1590675" cy="409575"/>
            <wp:effectExtent l="0" t="0" r="9525" b="952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0F5B">
      <w:pPr>
        <w:rPr>
          <w:rFonts w:hint="default" w:ascii="Georgia" w:hAnsi="Georgia" w:cs="Georgia"/>
          <w:sz w:val="28"/>
          <w:szCs w:val="28"/>
        </w:rPr>
      </w:pPr>
    </w:p>
    <w:p w14:paraId="0B4AE84F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2A98EC07">
      <w:pPr>
        <w:numPr>
          <w:ilvl w:val="0"/>
          <w:numId w:val="12"/>
        </w:numPr>
        <w:ind w:left="0" w:leftChars="0" w:right="0" w:rightChars="0" w:firstLine="0" w:firstLineChars="0"/>
        <w:jc w:val="left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Добавляем компонент к нашей земле.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Polygon Collider 2d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 w14:paraId="0214187E">
      <w:pPr>
        <w:numPr>
          <w:ilvl w:val="0"/>
          <w:numId w:val="0"/>
        </w:numPr>
        <w:ind w:right="0" w:rightChars="0"/>
        <w:jc w:val="left"/>
        <w:rPr>
          <w:rFonts w:hint="default" w:ascii="Georgia" w:hAnsi="Georgia" w:cs="Georgia"/>
          <w:sz w:val="28"/>
          <w:szCs w:val="28"/>
          <w:lang w:val="ru-RU"/>
        </w:rPr>
      </w:pPr>
    </w:p>
    <w:p w14:paraId="0EA5BB8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26500" cy="1843405"/>
            <wp:effectExtent l="0" t="0" r="12700" b="444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265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8F90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A69088E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/>
          <w:b/>
          <w:bCs/>
          <w:sz w:val="28"/>
          <w:szCs w:val="28"/>
          <w:lang w:val="ru-RU"/>
        </w:rPr>
        <w:t>Polygon Collider 2d</w:t>
      </w:r>
      <w:r>
        <w:rPr>
          <w:rFonts w:hint="default" w:ascii="Georgia" w:hAnsi="Georgia"/>
          <w:sz w:val="28"/>
          <w:szCs w:val="28"/>
          <w:lang w:val="en-US"/>
        </w:rPr>
        <w:t xml:space="preserve"> - </w:t>
      </w:r>
      <w:r>
        <w:rPr>
          <w:rFonts w:hint="default" w:ascii="Georgia" w:hAnsi="Georgia"/>
          <w:sz w:val="28"/>
          <w:szCs w:val="28"/>
          <w:lang w:val="en-US"/>
        </w:rPr>
        <w:fldChar w:fldCharType="begin"/>
      </w:r>
      <w:r>
        <w:rPr>
          <w:rFonts w:hint="default" w:ascii="Georgia" w:hAnsi="Georgia"/>
          <w:sz w:val="28"/>
          <w:szCs w:val="28"/>
          <w:lang w:val="en-US"/>
        </w:rPr>
        <w:instrText xml:space="preserve"> HYPERLINK "https://docs.unity3d.com/ru/530/Manual/class-PolygonCollider2D.html" </w:instrText>
      </w:r>
      <w:r>
        <w:rPr>
          <w:rFonts w:hint="default" w:ascii="Georgia" w:hAnsi="Georgia"/>
          <w:sz w:val="28"/>
          <w:szCs w:val="28"/>
          <w:lang w:val="en-US"/>
        </w:rPr>
        <w:fldChar w:fldCharType="separate"/>
      </w:r>
      <w:r>
        <w:rPr>
          <w:rStyle w:val="20"/>
          <w:rFonts w:hint="default" w:ascii="Georgia" w:hAnsi="Georgia"/>
          <w:sz w:val="28"/>
          <w:szCs w:val="28"/>
          <w:lang w:val="en-US"/>
        </w:rPr>
        <w:t>https://docs.unity3d.com/ru/530/Manual/class-PolygonCollider2D.html</w:t>
      </w:r>
      <w:r>
        <w:rPr>
          <w:rFonts w:hint="default" w:ascii="Georgia" w:hAnsi="Georgia"/>
          <w:sz w:val="28"/>
          <w:szCs w:val="28"/>
          <w:lang w:val="en-US"/>
        </w:rPr>
        <w:fldChar w:fldCharType="end"/>
      </w:r>
      <w:r>
        <w:rPr>
          <w:rFonts w:hint="default" w:ascii="Georgia" w:hAnsi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3169DDA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451C0517"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269095" cy="3152775"/>
            <wp:effectExtent l="0" t="0" r="8255" b="952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6909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295B">
      <w:pPr>
        <w:rPr>
          <w:rFonts w:hint="default" w:ascii="Georgia" w:hAnsi="Georgia" w:cs="Georgia"/>
          <w:sz w:val="28"/>
          <w:szCs w:val="28"/>
        </w:rPr>
      </w:pPr>
    </w:p>
    <w:p w14:paraId="1E435417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2405" cy="2685415"/>
            <wp:effectExtent l="0" t="0" r="4445" b="63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B78C">
      <w:pPr>
        <w:rPr>
          <w:rFonts w:hint="default" w:ascii="Georgia" w:hAnsi="Georgia" w:cs="Georgia"/>
          <w:sz w:val="28"/>
          <w:szCs w:val="28"/>
        </w:rPr>
      </w:pPr>
    </w:p>
    <w:p w14:paraId="64501F3C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По тому же принципу как и с персонажем растягиваем по краям нашей земли.</w:t>
      </w:r>
    </w:p>
    <w:p w14:paraId="2F07E24C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7AF5784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3040" cy="1739265"/>
            <wp:effectExtent l="0" t="0" r="3810" b="13335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3E0D">
      <w:pPr>
        <w:rPr>
          <w:rFonts w:hint="default" w:ascii="Georgia" w:hAnsi="Georgia" w:cs="Georgia"/>
          <w:sz w:val="28"/>
          <w:szCs w:val="28"/>
        </w:rPr>
      </w:pPr>
    </w:p>
    <w:p w14:paraId="30C82865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03AE1EC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D168B6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3DE7A161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Если после запуска игры персонаж падает, то необходимо заморозить координату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Z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275B18E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0ECF2DA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695825" cy="2238375"/>
            <wp:effectExtent l="0" t="0" r="9525" b="952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D7A4">
      <w:pPr>
        <w:rPr>
          <w:rFonts w:hint="default" w:ascii="Georgia" w:hAnsi="Georgia" w:cs="Georgia"/>
          <w:sz w:val="28"/>
          <w:szCs w:val="28"/>
        </w:rPr>
      </w:pPr>
    </w:p>
    <w:p w14:paraId="54DC78F5"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460105" cy="5926455"/>
            <wp:effectExtent l="0" t="0" r="17145" b="1714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105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94F1">
      <w:pPr>
        <w:rPr>
          <w:rFonts w:hint="default" w:ascii="Georgia" w:hAnsi="Georgia" w:cs="Georgia"/>
          <w:sz w:val="28"/>
          <w:szCs w:val="28"/>
        </w:rPr>
      </w:pPr>
    </w:p>
    <w:p w14:paraId="0FF3BE3E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5DCB066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Теперь научим персонажа ходить и прыгать. Для этого нам нужно создать скрипты.</w:t>
      </w:r>
    </w:p>
    <w:p w14:paraId="05BDAA98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419BA8D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Для начала создадим папку в которой будем хранить скрипты.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Scripts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30025FB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9A125BA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131175" cy="2705735"/>
            <wp:effectExtent l="0" t="0" r="3175" b="18415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3117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46AF">
      <w:pPr>
        <w:rPr>
          <w:rFonts w:hint="default" w:ascii="Georgia" w:hAnsi="Georgia" w:cs="Georgia"/>
          <w:sz w:val="28"/>
          <w:szCs w:val="28"/>
        </w:rPr>
      </w:pPr>
    </w:p>
    <w:p w14:paraId="3F1F083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152900" cy="4860925"/>
            <wp:effectExtent l="0" t="0" r="0" b="15875"/>
            <wp:docPr id="3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60D5">
      <w:pPr>
        <w:rPr>
          <w:rFonts w:hint="default" w:ascii="Georgia" w:hAnsi="Georgia" w:cs="Georgia"/>
          <w:sz w:val="28"/>
          <w:szCs w:val="28"/>
        </w:rPr>
      </w:pPr>
    </w:p>
    <w:p w14:paraId="7E4F2FD1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3C8E7E88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Приступаем непосредственно к созданию скрипта.</w:t>
      </w:r>
    </w:p>
    <w:p w14:paraId="11C7F723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6495DC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109075" cy="2281555"/>
            <wp:effectExtent l="0" t="0" r="15875" b="4445"/>
            <wp:docPr id="3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0907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A48B">
      <w:pPr>
        <w:rPr>
          <w:rFonts w:hint="default" w:ascii="Georgia" w:hAnsi="Georgia" w:cs="Georgia"/>
          <w:sz w:val="28"/>
          <w:szCs w:val="28"/>
        </w:rPr>
      </w:pPr>
    </w:p>
    <w:p w14:paraId="6FA97CB4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Назовём его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PlayerController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6E748129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68BC18E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34E6EEB1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Имя ВАЖНО задавать сразу. Что бы потом не пришлось переименовывать в редакторе!!!</w:t>
      </w:r>
    </w:p>
    <w:p w14:paraId="3FBE1EEA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302444A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689090" cy="5045075"/>
            <wp:effectExtent l="0" t="0" r="16510" b="3175"/>
            <wp:docPr id="3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8909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9662">
      <w:pPr>
        <w:rPr>
          <w:rFonts w:hint="default" w:ascii="Georgia" w:hAnsi="Georgia" w:cs="Georgia"/>
          <w:sz w:val="28"/>
          <w:szCs w:val="28"/>
        </w:rPr>
      </w:pPr>
    </w:p>
    <w:p w14:paraId="4364CFC9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5852D896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Открываем скрипт через редактор.</w:t>
      </w:r>
    </w:p>
    <w:p w14:paraId="47CA5428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7E0C9402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489825" cy="4392295"/>
            <wp:effectExtent l="0" t="0" r="15875" b="8255"/>
            <wp:docPr id="3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48982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962F">
      <w:pPr>
        <w:rPr>
          <w:rFonts w:hint="default" w:ascii="Georgia" w:hAnsi="Georgia" w:cs="Georgia"/>
          <w:sz w:val="28"/>
          <w:szCs w:val="28"/>
        </w:rPr>
      </w:pPr>
    </w:p>
    <w:p w14:paraId="4D55DE8C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5AB331B3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Строки пока не трогаем.</w:t>
      </w:r>
    </w:p>
    <w:p w14:paraId="51078E2C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7FC959BC"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0500" cy="2958465"/>
            <wp:effectExtent l="0" t="0" r="6350" b="13335"/>
            <wp:docPr id="4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0514">
      <w:pPr>
        <w:rPr>
          <w:rFonts w:hint="default" w:ascii="Georgia" w:hAnsi="Georgia" w:cs="Georgia"/>
          <w:sz w:val="28"/>
          <w:szCs w:val="28"/>
        </w:rPr>
      </w:pPr>
    </w:p>
    <w:p w14:paraId="1DE2761F">
      <w:pPr>
        <w:rPr>
          <w:rFonts w:hint="default" w:ascii="Georgia" w:hAnsi="Georgia" w:cs="Georgia"/>
          <w:sz w:val="28"/>
          <w:szCs w:val="28"/>
        </w:rPr>
      </w:pPr>
    </w:p>
    <w:p w14:paraId="5D816C1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0C003022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Добавим первый параметр. Это будет скорость перемещения нашего персонажа.</w:t>
      </w:r>
    </w:p>
    <w:p w14:paraId="28F9DECD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48F15898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010150" cy="3609975"/>
            <wp:effectExtent l="0" t="0" r="0" b="9525"/>
            <wp:docPr id="4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A368">
      <w:pPr>
        <w:rPr>
          <w:rFonts w:hint="default" w:ascii="Georgia" w:hAnsi="Georgia" w:cs="Georgia"/>
          <w:sz w:val="28"/>
          <w:szCs w:val="28"/>
        </w:rPr>
      </w:pPr>
    </w:p>
    <w:p w14:paraId="2F81D646">
      <w:pPr>
        <w:numPr>
          <w:ilvl w:val="0"/>
          <w:numId w:val="14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speed 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- </w:t>
      </w:r>
      <w:r>
        <w:rPr>
          <w:rFonts w:hint="default" w:ascii="Georgia" w:hAnsi="Georgia" w:cs="Georgia"/>
          <w:sz w:val="28"/>
          <w:szCs w:val="28"/>
          <w:lang w:val="ru-RU"/>
        </w:rPr>
        <w:t>скорость перемещения нашего персонажа.</w:t>
      </w:r>
    </w:p>
    <w:p w14:paraId="272A1C51">
      <w:pPr>
        <w:numPr>
          <w:ilvl w:val="0"/>
          <w:numId w:val="14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Float </w:t>
      </w:r>
      <w:r>
        <w:rPr>
          <w:rFonts w:hint="default" w:ascii="Georgia" w:hAnsi="Georgia" w:cs="Georgia"/>
          <w:sz w:val="28"/>
          <w:szCs w:val="28"/>
          <w:lang w:val="ru-RU"/>
        </w:rPr>
        <w:t>- значение переменной может принимать дробные значения(</w:t>
      </w:r>
      <w:r>
        <w:rPr>
          <w:rFonts w:hint="default" w:ascii="Georgia" w:hAnsi="Georgia"/>
          <w:sz w:val="28"/>
          <w:szCs w:val="28"/>
          <w:lang w:val="ru-RU"/>
        </w:rPr>
        <w:t>действительные числа</w:t>
      </w:r>
      <w:r>
        <w:rPr>
          <w:rFonts w:hint="default" w:ascii="Georgia" w:hAnsi="Georgia" w:cs="Georgia"/>
          <w:sz w:val="28"/>
          <w:szCs w:val="28"/>
          <w:lang w:val="ru-RU"/>
        </w:rPr>
        <w:t>).</w:t>
      </w:r>
    </w:p>
    <w:p w14:paraId="138AFC07">
      <w:pPr>
        <w:numPr>
          <w:ilvl w:val="0"/>
          <w:numId w:val="14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Public</w:t>
      </w:r>
      <w:r>
        <w:rPr>
          <w:rFonts w:hint="default" w:ascii="Georgia" w:hAnsi="Georgia" w:cs="Georgia"/>
          <w:sz w:val="28"/>
          <w:szCs w:val="28"/>
          <w:lang w:val="ru-RU"/>
        </w:rPr>
        <w:t>- публичное значение. Доступное из других мест.</w:t>
      </w:r>
    </w:p>
    <w:p w14:paraId="6FF1A217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7C7F88C7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744220DB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Сохраним наш скрипт.</w:t>
      </w:r>
    </w:p>
    <w:p w14:paraId="162E897F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50160B16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790950" cy="2100580"/>
            <wp:effectExtent l="0" t="0" r="0" b="13970"/>
            <wp:docPr id="4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DC25">
      <w:pPr>
        <w:rPr>
          <w:rFonts w:hint="default" w:ascii="Georgia" w:hAnsi="Georgia" w:cs="Georgia"/>
          <w:sz w:val="28"/>
          <w:szCs w:val="28"/>
        </w:rPr>
      </w:pPr>
    </w:p>
    <w:p w14:paraId="6C9F8CAF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Или</w:t>
      </w:r>
    </w:p>
    <w:p w14:paraId="6F537D38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DF9197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105275" cy="2876550"/>
            <wp:effectExtent l="0" t="0" r="9525" b="0"/>
            <wp:docPr id="4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A3C6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D7A9357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Теперь если мы добавим новый компонент(скрипт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PlayerController</w:t>
      </w:r>
      <w:r>
        <w:rPr>
          <w:rFonts w:hint="default" w:ascii="Georgia" w:hAnsi="Georgia" w:cs="Georgia"/>
          <w:sz w:val="28"/>
          <w:szCs w:val="28"/>
          <w:lang w:val="ru-RU"/>
        </w:rPr>
        <w:t>) к нашему персонажу.</w:t>
      </w:r>
    </w:p>
    <w:p w14:paraId="31683511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6B94195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529830" cy="5074285"/>
            <wp:effectExtent l="0" t="0" r="13970" b="12065"/>
            <wp:docPr id="4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50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35DC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ADF9DB5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5313FAB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733290" cy="2611120"/>
            <wp:effectExtent l="0" t="0" r="10160" b="17780"/>
            <wp:docPr id="4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9"/>
                    <pic:cNvPicPr>
                      <a:picLocks noChangeAspect="1"/>
                    </pic:cNvPicPr>
                  </pic:nvPicPr>
                  <pic:blipFill>
                    <a:blip r:embed="rId54"/>
                    <a:srcRect r="2930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93F6">
      <w:pPr>
        <w:rPr>
          <w:rFonts w:hint="default" w:ascii="Georgia" w:hAnsi="Georgia" w:cs="Georgia"/>
          <w:sz w:val="28"/>
          <w:szCs w:val="28"/>
        </w:rPr>
      </w:pPr>
    </w:p>
    <w:p w14:paraId="75A6CB79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Мы увидим нашу публичную переменную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speed</w:t>
      </w:r>
      <w:r>
        <w:rPr>
          <w:rFonts w:hint="default" w:ascii="Georgia" w:hAnsi="Georgia" w:cs="Georgia"/>
          <w:sz w:val="28"/>
          <w:szCs w:val="28"/>
          <w:lang w:val="ru-RU"/>
        </w:rPr>
        <w:t>, в которую можно вводить значение не открывая скрипт через редактор кода.</w:t>
      </w:r>
    </w:p>
    <w:p w14:paraId="170FCCF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125470" cy="6439535"/>
            <wp:effectExtent l="0" t="0" r="17780" b="18415"/>
            <wp:docPr id="4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643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6E673">
      <w:pPr>
        <w:rPr>
          <w:rFonts w:hint="default" w:ascii="Georgia" w:hAnsi="Georgia" w:cs="Georgia"/>
          <w:sz w:val="28"/>
          <w:szCs w:val="28"/>
        </w:rPr>
      </w:pPr>
    </w:p>
    <w:p w14:paraId="5A19A8F8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Добавляем ещё две величины. Это сила прыжка и переменная для считывания нажатия клавиш движения персонажа.</w:t>
      </w:r>
    </w:p>
    <w:p w14:paraId="10B23273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25359433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143500" cy="3905250"/>
            <wp:effectExtent l="0" t="0" r="0" b="0"/>
            <wp:docPr id="5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1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6381">
      <w:pPr>
        <w:rPr>
          <w:rFonts w:hint="default" w:ascii="Georgia" w:hAnsi="Georgia" w:cs="Georgia"/>
          <w:sz w:val="28"/>
          <w:szCs w:val="28"/>
        </w:rPr>
      </w:pPr>
    </w:p>
    <w:p w14:paraId="77BD9887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43302EA3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96ED6A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 </w:t>
      </w:r>
    </w:p>
    <w:p w14:paraId="7220A0AD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6E0522BF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Также нам понадобится компонент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Rigidbody2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Мы его присоединили к нашему персонажу. </w:t>
      </w:r>
    </w:p>
    <w:p w14:paraId="6427C474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D704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Rigidbody </w:t>
      </w:r>
      <w:r>
        <w:rPr>
          <w:rFonts w:hint="default" w:ascii="Georgia" w:hAnsi="Georgia" w:cs="Georgia"/>
          <w:sz w:val="28"/>
          <w:szCs w:val="28"/>
          <w:lang w:val="en-US"/>
        </w:rPr>
        <w:t>(</w:t>
      </w:r>
      <w:r>
        <w:rPr>
          <w:rFonts w:hint="default" w:ascii="Georgia" w:hAnsi="Georgia" w:cs="Georgia"/>
          <w:sz w:val="28"/>
          <w:szCs w:val="28"/>
          <w:lang w:val="ru-RU"/>
        </w:rPr>
        <w:t>Твёрдое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тело)</w:t>
      </w:r>
    </w:p>
    <w:p w14:paraId="59100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Твёрдые тела позволяют вашим игровым объектам взаимодействовать с помощью физики. Для реалистичного перемещения твёрдых тел, на последние воздействуют сила вращения и другие силы. Любой игровой объект должен содержать в себе твёрдое тело, чтобы быть подверженным гравитации, действовать согласно назначенным путём скриптинга силам, или взаимодействовать с другими объектами через физический движок NVIDIA PhysX.</w:t>
      </w:r>
    </w:p>
    <w:p w14:paraId="29313C88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799E6046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4310" cy="4078605"/>
            <wp:effectExtent l="0" t="0" r="2540" b="17145"/>
            <wp:docPr id="5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1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EDFB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 старте необходимо взять этот компонент и присвоить его нашей переменной.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Познакомить скрипт с этим компонентом.</w:t>
      </w:r>
    </w:p>
    <w:p w14:paraId="359670F7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521243A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649720" cy="3789045"/>
            <wp:effectExtent l="0" t="0" r="17780" b="1905"/>
            <wp:docPr id="5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2E17">
      <w:pPr>
        <w:rPr>
          <w:rFonts w:hint="default" w:ascii="Georgia" w:hAnsi="Georgia" w:cs="Georgia"/>
          <w:sz w:val="28"/>
          <w:szCs w:val="28"/>
        </w:rPr>
      </w:pPr>
    </w:p>
    <w:p w14:paraId="58798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Будем двигать нашего персонажа, в зависимости от нажатия клавиш в лево или право. Для этого будем использовать переменную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move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Input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помещаем в неё значение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Input.GetAxis(“Horizontal”)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Значение переменной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move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Input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изменяются от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-1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до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1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 зависимости от направления движения. Для движения самого персонажа используем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rb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функцию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velocity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 неё помещаем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Vector2 </w:t>
      </w:r>
      <w:r>
        <w:rPr>
          <w:rFonts w:hint="default" w:ascii="Georgia" w:hAnsi="Georgia" w:cs="Georgia"/>
          <w:sz w:val="28"/>
          <w:szCs w:val="28"/>
          <w:lang w:val="ru-RU"/>
        </w:rPr>
        <w:t>для движения.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По координате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х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это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moveInput * speed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, а по координате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у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это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rb.velocity.y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682CDC9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418705" cy="4107180"/>
            <wp:effectExtent l="0" t="0" r="10795" b="7620"/>
            <wp:docPr id="5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2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1870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204E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Сохраняем скрипт.</w:t>
      </w:r>
    </w:p>
    <w:p w14:paraId="284DC8A4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8C5FE64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36A1212D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Не забываем установить скорость персонажа.</w:t>
      </w:r>
    </w:p>
    <w:p w14:paraId="222E1B54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0C54D38A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286250" cy="1630045"/>
            <wp:effectExtent l="0" t="0" r="0" b="8255"/>
            <wp:docPr id="5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28CA">
      <w:pPr>
        <w:rPr>
          <w:rFonts w:hint="default" w:ascii="Georgia" w:hAnsi="Georgia" w:cs="Georgia"/>
          <w:sz w:val="28"/>
          <w:szCs w:val="28"/>
        </w:rPr>
      </w:pPr>
    </w:p>
    <w:p w14:paraId="5879D08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Проверяем.</w:t>
      </w:r>
    </w:p>
    <w:p w14:paraId="4582B8C0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2924810" cy="837565"/>
            <wp:effectExtent l="0" t="0" r="8890" b="635"/>
            <wp:docPr id="56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2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9BB8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068647F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 Если всё сделали правильно, то персонаж должен перемещаться при использовании клавиш.</w:t>
      </w:r>
    </w:p>
    <w:p w14:paraId="0E1E6ECF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2841F3DE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03B4C641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Научим нашего персонажа поворачиваться соответственно движению. Для этого откроем наш скрипт и добавим в него переменную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person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R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ight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 w14:paraId="032D50AC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en-US"/>
        </w:rPr>
      </w:pPr>
    </w:p>
    <w:p w14:paraId="34BED2B2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025765" cy="4996815"/>
            <wp:effectExtent l="0" t="0" r="13335" b="13335"/>
            <wp:docPr id="57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2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025765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9823">
      <w:pPr>
        <w:rPr>
          <w:rFonts w:hint="default" w:ascii="Georgia" w:hAnsi="Georgia" w:cs="Georgia"/>
          <w:sz w:val="28"/>
          <w:szCs w:val="28"/>
        </w:rPr>
      </w:pPr>
    </w:p>
    <w:p w14:paraId="1E1047F3">
      <w:pPr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71C4CA74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Далее создадим функцию переворота персонажа влево или вправо.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Flip();</w:t>
      </w:r>
    </w:p>
    <w:p w14:paraId="21DE2CF0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1FD6435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298690" cy="5372100"/>
            <wp:effectExtent l="0" t="0" r="16510" b="0"/>
            <wp:docPr id="5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2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9869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9A25">
      <w:pPr>
        <w:rPr>
          <w:rFonts w:hint="default" w:ascii="Georgia" w:hAnsi="Georgia" w:cs="Georgia"/>
          <w:sz w:val="28"/>
          <w:szCs w:val="28"/>
        </w:rPr>
      </w:pPr>
    </w:p>
    <w:p w14:paraId="729EE59B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Функция готова. Теперь нужно определиться где и при каких условиях она будет вызываться.</w:t>
      </w:r>
    </w:p>
    <w:p w14:paraId="2E4D26C6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Переходим в функцию по кадрового обновления(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void Update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) и добавляем условие 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Если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32F8FBF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38527FC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171180" cy="3030855"/>
            <wp:effectExtent l="0" t="0" r="1270" b="17145"/>
            <wp:docPr id="5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2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17118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4DA3">
      <w:pPr>
        <w:rPr>
          <w:rFonts w:hint="default" w:ascii="Georgia" w:hAnsi="Georgia" w:cs="Georgia"/>
          <w:sz w:val="28"/>
          <w:szCs w:val="28"/>
        </w:rPr>
      </w:pPr>
    </w:p>
    <w:p w14:paraId="6886038D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3682E04A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Сохраняем скрипт и проверяем.</w:t>
      </w:r>
    </w:p>
    <w:p w14:paraId="3591CBE1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1CDA572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Если возникнут проблемы при начале движения проверьте позицию персонажа и тела по оси х (равен 0).</w:t>
      </w:r>
    </w:p>
    <w:p w14:paraId="70353535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BB52CF9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116695" cy="2687955"/>
            <wp:effectExtent l="0" t="0" r="8255" b="17145"/>
            <wp:docPr id="60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7554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2F1E73A4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7E705CA6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1619CE5A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Научим персонажа прыгать. Для этого создадим четыре переменные.</w:t>
      </w:r>
    </w:p>
    <w:p w14:paraId="7FF2F7FC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16B24EAC">
      <w:pPr>
        <w:numPr>
          <w:ilvl w:val="0"/>
          <w:numId w:val="15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isGrounded;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//Приземлился ли персонаж</w:t>
      </w:r>
    </w:p>
    <w:p w14:paraId="7EB326DD">
      <w:pPr>
        <w:numPr>
          <w:ilvl w:val="0"/>
          <w:numId w:val="15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Transform feetPos;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//Позиция ног персонажа</w:t>
      </w:r>
    </w:p>
    <w:p w14:paraId="19B9310F">
      <w:pPr>
        <w:numPr>
          <w:ilvl w:val="0"/>
          <w:numId w:val="15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checkRadius;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//Радиус до земли</w:t>
      </w:r>
    </w:p>
    <w:p w14:paraId="6347E856">
      <w:pPr>
        <w:numPr>
          <w:ilvl w:val="0"/>
          <w:numId w:val="15"/>
        </w:numPr>
        <w:ind w:left="420" w:leftChars="0" w:hanging="42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whatIsGround;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// Слой отвечающий за землю</w:t>
      </w:r>
    </w:p>
    <w:p w14:paraId="4F88DC72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5A569F2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141720" cy="3475990"/>
            <wp:effectExtent l="0" t="0" r="11430" b="10160"/>
            <wp:docPr id="62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2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FD7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0DE48AF4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Приступаем к написанию кода. </w:t>
      </w:r>
    </w:p>
    <w:p w14:paraId="5493CA2E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40EE204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227820" cy="3152775"/>
            <wp:effectExtent l="0" t="0" r="11430" b="9525"/>
            <wp:docPr id="61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2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22782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0821">
      <w:pPr>
        <w:rPr>
          <w:rFonts w:hint="default" w:ascii="Georgia" w:hAnsi="Georgia" w:cs="Georgia"/>
          <w:sz w:val="28"/>
          <w:szCs w:val="28"/>
        </w:rPr>
      </w:pPr>
    </w:p>
    <w:p w14:paraId="443819AF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После сохранения скрипта нужно проделать ещё несколько действий.</w:t>
      </w:r>
    </w:p>
    <w:p w14:paraId="3A0FF113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DD9050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252F67DE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Создаём пустой объект. Позиция ног персонажа.</w:t>
      </w:r>
    </w:p>
    <w:p w14:paraId="69EE3BFE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43D0AC13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67175" cy="4514850"/>
            <wp:effectExtent l="0" t="0" r="9525" b="0"/>
            <wp:docPr id="63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2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95CB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34196FF4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4286B489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Дадим ему имя</w:t>
      </w:r>
    </w:p>
    <w:p w14:paraId="3966F8A4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41B361F4"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9462135" cy="2469515"/>
            <wp:effectExtent l="0" t="0" r="5715" b="6985"/>
            <wp:docPr id="6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2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46213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1708">
      <w:pPr>
        <w:rPr>
          <w:rFonts w:hint="default" w:ascii="Georgia" w:hAnsi="Georgia" w:cs="Georgia"/>
          <w:sz w:val="28"/>
          <w:szCs w:val="28"/>
        </w:rPr>
      </w:pPr>
    </w:p>
    <w:p w14:paraId="2FF86308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5F6337BE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Выделим его для удобства.</w:t>
      </w:r>
    </w:p>
    <w:p w14:paraId="00B84E27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660A6B6C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962525" cy="2642235"/>
            <wp:effectExtent l="0" t="0" r="9525" b="5715"/>
            <wp:docPr id="6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3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6316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413E6CCD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695065" cy="2493645"/>
            <wp:effectExtent l="0" t="0" r="635" b="1905"/>
            <wp:docPr id="65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3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21A5">
      <w:pPr>
        <w:rPr>
          <w:rFonts w:hint="default" w:ascii="Georgia" w:hAnsi="Georgia" w:cs="Georgia"/>
          <w:sz w:val="28"/>
          <w:szCs w:val="28"/>
        </w:rPr>
      </w:pPr>
    </w:p>
    <w:p w14:paraId="69FE5885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181214D1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 переместим его в ноги персонажа.</w:t>
      </w:r>
    </w:p>
    <w:p w14:paraId="2F7D4FCA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21CD0153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270500" cy="3427095"/>
            <wp:effectExtent l="0" t="0" r="6350" b="1905"/>
            <wp:docPr id="6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27E5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EEE01EC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 этой точки высчитывается приземлился ли игрок.</w:t>
      </w:r>
    </w:p>
    <w:p w14:paraId="7FFE2B14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3E09DAB0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1C799B46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Далее выделяем персонажа.</w:t>
      </w:r>
    </w:p>
    <w:p w14:paraId="5FF0F5C2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6B603B01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019550" cy="2419350"/>
            <wp:effectExtent l="0" t="0" r="0" b="0"/>
            <wp:docPr id="68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3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38A7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19127D4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И в инспекторе нужно выбрать в место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Nothing </w:t>
      </w:r>
      <w:r>
        <w:rPr>
          <w:rFonts w:hint="default" w:ascii="Georgia" w:hAnsi="Georgia"/>
          <w:b w:val="0"/>
          <w:bCs w:val="0"/>
          <w:sz w:val="28"/>
          <w:szCs w:val="28"/>
          <w:lang w:val="en-US"/>
        </w:rPr>
        <w:t>слой</w:t>
      </w:r>
      <w:r>
        <w:rPr>
          <w:rFonts w:hint="default" w:ascii="Georgia" w:hAnsi="Georgia" w:cs="Georgia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Ground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 w14:paraId="6C4DBF47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2A76D5D6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752850" cy="1962150"/>
            <wp:effectExtent l="0" t="0" r="0" b="0"/>
            <wp:docPr id="69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3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EBB6">
      <w:pPr>
        <w:rPr>
          <w:rFonts w:hint="default" w:ascii="Georgia" w:hAnsi="Georgia" w:cs="Georgia"/>
          <w:sz w:val="28"/>
          <w:szCs w:val="28"/>
        </w:rPr>
      </w:pPr>
    </w:p>
    <w:p w14:paraId="1030C5F9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Если нужного слоя нет надо его добавить.</w:t>
      </w:r>
    </w:p>
    <w:p w14:paraId="444B48B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6CDFBF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676650" cy="2228850"/>
            <wp:effectExtent l="0" t="0" r="0" b="0"/>
            <wp:docPr id="70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3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62A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Для этого переходим в </w:t>
      </w:r>
    </w:p>
    <w:p w14:paraId="61C0BE52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177790" cy="3409315"/>
            <wp:effectExtent l="0" t="0" r="3810" b="635"/>
            <wp:docPr id="71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3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229E">
      <w:pPr>
        <w:rPr>
          <w:rFonts w:hint="default" w:ascii="Georgia" w:hAnsi="Georgia" w:cs="Georgia"/>
          <w:sz w:val="28"/>
          <w:szCs w:val="28"/>
        </w:rPr>
      </w:pPr>
    </w:p>
    <w:p w14:paraId="2858AC5B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714875" cy="3679190"/>
            <wp:effectExtent l="0" t="0" r="9525" b="16510"/>
            <wp:docPr id="7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3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A8AF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430F8B2E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Возвращаемся к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Player </w:t>
      </w:r>
      <w:r>
        <w:rPr>
          <w:rFonts w:hint="default" w:ascii="Georgia" w:hAnsi="Georgia" w:cs="Georgia"/>
          <w:sz w:val="28"/>
          <w:szCs w:val="28"/>
          <w:lang w:val="ru-RU"/>
        </w:rPr>
        <w:t>и добавляем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слой.</w:t>
      </w:r>
    </w:p>
    <w:p w14:paraId="0A2C4063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36CBE39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733800" cy="2657475"/>
            <wp:effectExtent l="0" t="0" r="0" b="9525"/>
            <wp:docPr id="73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3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3CBC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9D93F72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Так же здесь необходимо указать для нашей переменной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Feet Pos </w:t>
      </w:r>
      <w:r>
        <w:rPr>
          <w:rFonts w:hint="default" w:ascii="Georgia" w:hAnsi="Georgia" w:cs="Georgia"/>
          <w:b w:val="0"/>
          <w:bCs w:val="0"/>
          <w:sz w:val="28"/>
          <w:szCs w:val="28"/>
          <w:lang w:val="ru-RU"/>
        </w:rPr>
        <w:t xml:space="preserve">параметр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feetPos(Transform)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</w:t>
      </w:r>
    </w:p>
    <w:p w14:paraId="13170EC2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11151878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810000" cy="1866900"/>
            <wp:effectExtent l="0" t="0" r="0" b="0"/>
            <wp:docPr id="74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3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0489">
      <w:pPr>
        <w:rPr>
          <w:rFonts w:hint="default" w:ascii="Georgia" w:hAnsi="Georgia" w:cs="Georgia"/>
          <w:sz w:val="28"/>
          <w:szCs w:val="28"/>
          <w:lang w:val="en-US"/>
        </w:rPr>
      </w:pPr>
    </w:p>
    <w:p w14:paraId="5F160A40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6704ADFD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Задаём силу прыжка и радиус.</w:t>
      </w:r>
    </w:p>
    <w:p w14:paraId="14C00682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4DEC7AF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4963160" cy="2393315"/>
            <wp:effectExtent l="0" t="0" r="8890" b="6985"/>
            <wp:docPr id="75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4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A9D0">
      <w:pPr>
        <w:rPr>
          <w:rFonts w:hint="default" w:ascii="Georgia" w:hAnsi="Georgia" w:cs="Georgia"/>
          <w:sz w:val="28"/>
          <w:szCs w:val="28"/>
        </w:rPr>
      </w:pPr>
    </w:p>
    <w:p w14:paraId="4A911D48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0431E5A5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Далее необходимо элементу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hitBox </w:t>
      </w:r>
      <w:r>
        <w:rPr>
          <w:rFonts w:hint="default" w:ascii="Georgia" w:hAnsi="Georgia" w:cs="Georgia"/>
          <w:sz w:val="28"/>
          <w:szCs w:val="28"/>
          <w:lang w:val="ru-RU"/>
        </w:rPr>
        <w:t>указать слой.</w:t>
      </w:r>
    </w:p>
    <w:p w14:paraId="28A3F1E5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6052869F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86190" cy="2199640"/>
            <wp:effectExtent l="0" t="0" r="10160" b="10160"/>
            <wp:docPr id="76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4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8619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B3BF">
      <w:pPr>
        <w:rPr>
          <w:rFonts w:hint="default" w:ascii="Georgia" w:hAnsi="Georgia" w:cs="Georgia"/>
          <w:sz w:val="28"/>
          <w:szCs w:val="28"/>
        </w:rPr>
      </w:pPr>
    </w:p>
    <w:p w14:paraId="179559F2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60155" cy="3006725"/>
            <wp:effectExtent l="0" t="0" r="17145" b="3175"/>
            <wp:docPr id="77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4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AB9C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2A5F6333">
      <w:pPr>
        <w:numPr>
          <w:ilvl w:val="0"/>
          <w:numId w:val="12"/>
        </w:numPr>
        <w:ind w:left="0" w:leftChars="0" w:firstLine="0" w:firstLineChars="0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Так же можно изменить параметры гравитации, что изменит свойства прыжков персонажа.</w:t>
      </w:r>
    </w:p>
    <w:p w14:paraId="4802A66B"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 w14:paraId="3752DC69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443470" cy="4618990"/>
            <wp:effectExtent l="0" t="0" r="5080" b="10160"/>
            <wp:docPr id="4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44347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D81F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 w14:paraId="7BB9C3EB"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 w14:paraId="7CAF9762">
      <w:pPr>
        <w:numPr>
          <w:ilvl w:val="0"/>
          <w:numId w:val="12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Проверяем. Наш персонаж движется и прыгает.</w:t>
      </w:r>
    </w:p>
    <w:p w14:paraId="5F2559DB">
      <w:pPr>
        <w:rPr>
          <w:rFonts w:hint="default" w:ascii="Georgia" w:hAnsi="Georgia" w:cs="Georgia"/>
          <w:sz w:val="28"/>
          <w:szCs w:val="28"/>
          <w:lang w:val="ru-RU"/>
        </w:rPr>
      </w:pPr>
    </w:p>
    <w:p w14:paraId="0967E73A"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drawing>
          <wp:inline distT="0" distB="0" distL="114300" distR="114300">
            <wp:extent cx="7486650" cy="4286250"/>
            <wp:effectExtent l="0" t="0" r="0" b="0"/>
            <wp:docPr id="4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54363"/>
    <w:multiLevelType w:val="singleLevel"/>
    <w:tmpl w:val="A355436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0208C93"/>
    <w:multiLevelType w:val="singleLevel"/>
    <w:tmpl w:val="D0208C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2">
    <w:nsid w:val="2ECF2221"/>
    <w:multiLevelType w:val="singleLevel"/>
    <w:tmpl w:val="2ECF22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5B844B58"/>
    <w:multiLevelType w:val="singleLevel"/>
    <w:tmpl w:val="5B844B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1013770"/>
    <w:multiLevelType w:val="singleLevel"/>
    <w:tmpl w:val="610137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1"/>
  </w:num>
  <w:num w:numId="7">
    <w:abstractNumId w:val="9"/>
  </w:num>
  <w:num w:numId="8">
    <w:abstractNumId w:val="8"/>
  </w:num>
  <w:num w:numId="9">
    <w:abstractNumId w:val="10"/>
  </w:num>
  <w:num w:numId="10">
    <w:abstractNumId w:val="5"/>
  </w:num>
  <w:num w:numId="11">
    <w:abstractNumId w:val="1"/>
  </w:num>
  <w:num w:numId="12">
    <w:abstractNumId w:val="0"/>
  </w:num>
  <w:num w:numId="13">
    <w:abstractNumId w:val="1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C196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9D2423"/>
    <w:rsid w:val="09B43BFC"/>
    <w:rsid w:val="0CE13E9B"/>
    <w:rsid w:val="12546E48"/>
    <w:rsid w:val="128A43BE"/>
    <w:rsid w:val="12DC1969"/>
    <w:rsid w:val="14F907AF"/>
    <w:rsid w:val="1CA76F25"/>
    <w:rsid w:val="1F375061"/>
    <w:rsid w:val="1F5C4DA0"/>
    <w:rsid w:val="35676F41"/>
    <w:rsid w:val="3A575E0D"/>
    <w:rsid w:val="3A8922E3"/>
    <w:rsid w:val="3D2E204C"/>
    <w:rsid w:val="40353D9E"/>
    <w:rsid w:val="43D71D95"/>
    <w:rsid w:val="454E04F5"/>
    <w:rsid w:val="471F6A9C"/>
    <w:rsid w:val="4D5534EE"/>
    <w:rsid w:val="4F354B33"/>
    <w:rsid w:val="52207FAF"/>
    <w:rsid w:val="55B277E7"/>
    <w:rsid w:val="5AB16540"/>
    <w:rsid w:val="60736B0F"/>
    <w:rsid w:val="62654596"/>
    <w:rsid w:val="6A86185C"/>
    <w:rsid w:val="6FE11687"/>
    <w:rsid w:val="72422259"/>
    <w:rsid w:val="73BE75B1"/>
    <w:rsid w:val="76B24077"/>
    <w:rsid w:val="7A33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Georgi"/>
    <w:basedOn w:val="1"/>
    <w:qFormat/>
    <w:uiPriority w:val="0"/>
    <w:pPr>
      <w:ind w:firstLine="250" w:firstLineChars="125"/>
      <w:jc w:val="both"/>
    </w:pPr>
    <w:rPr>
      <w:rFonts w:ascii="Georgia" w:hAnsi="Georgia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6" Type="http://schemas.openxmlformats.org/officeDocument/2006/relationships/fontTable" Target="fontTable.xml"/><Relationship Id="rId85" Type="http://schemas.openxmlformats.org/officeDocument/2006/relationships/numbering" Target="numbering.xml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814</Words>
  <Characters>5204</Characters>
  <Lines>0</Lines>
  <Paragraphs>0</Paragraphs>
  <TotalTime>470</TotalTime>
  <ScaleCrop>false</ScaleCrop>
  <LinksUpToDate>false</LinksUpToDate>
  <CharactersWithSpaces>5930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2021-10-12T05:02:00Z</dcterms:created>
  <dc:creator>wsr302</dc:creator>
  <cp:lastModifiedBy>user</cp:lastModifiedBy>
  <dcterms:modified xsi:type="dcterms:W3CDTF">2026-09-10T05:25:20Z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72290216761549719D3A773491AF60AF</vt:lpwstr>
  </property>
  <property fmtid="{D5CDD505-2E9C-101B-9397-08002B2CF9AE}" pid="4" name="KSOTemplateDocerSaveRecord">
    <vt:lpwstr>eyJoZGlkIjoiNjcyMzMxYzZmODZkNzNlYWMxY2RhNGExM2VmNTlkMzgifQ==</vt:lpwstr>
  </property>
</Properties>
</file>